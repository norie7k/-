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EDA558">
      <w:pPr>
        <w:pStyle w:val="31"/>
      </w:pPr>
      <w:r>
        <w:rPr>
          <w:rFonts w:ascii="黑体" w:hAnsi="黑体" w:eastAsia="黑体"/>
          <w:b/>
          <w:sz w:val="48"/>
        </w:rPr>
        <w:t>玩家发言分析报告</w:t>
      </w:r>
    </w:p>
    <w:p w14:paraId="5C4B84E5"/>
    <w:p w14:paraId="76E42017">
      <w:pPr>
        <w:pStyle w:val="3"/>
      </w:pPr>
      <w:r>
        <w:t>一、热度讨论</w:t>
      </w:r>
    </w:p>
    <w:p w14:paraId="26A75A6E">
      <w:r>
        <w:rPr>
          <w:rFonts w:ascii="黑体" w:hAnsi="黑体" w:eastAsia="黑体"/>
          <w:b/>
          <w:sz w:val="24"/>
        </w:rPr>
        <w:t>1. 弓箭武器使用与装备搭配讨论</w:t>
      </w:r>
    </w:p>
    <w:p w14:paraId="41E5FF3E">
      <w:pPr>
        <w:pStyle w:val="16"/>
      </w:pPr>
      <w:r>
        <w:rPr>
          <w:rFonts w:ascii="黑体" w:hAnsi="黑体" w:eastAsia="黑体"/>
          <w:sz w:val="24"/>
        </w:rPr>
        <w:t>核心讨论摘要：玩家围绕弓箭武器的使用效果和装备搭配展开讨论，忘川询问弓箭是否好过图，风筱Sam反映手上两把弓装不上去的问题，甲乙丙丁详细讲解弓最好只用弓、弓上箭不要等搭配技巧，玩家表现出对武器系统理解的需求和困惑</w:t>
      </w:r>
    </w:p>
    <w:p w14:paraId="7715C5CF">
      <w:pPr>
        <w:pStyle w:val="16"/>
      </w:pPr>
      <w:r>
        <w:rPr>
          <w:rFonts w:ascii="黑体" w:hAnsi="黑体" w:eastAsia="黑体"/>
          <w:sz w:val="24"/>
        </w:rPr>
        <w:t>讨论热度：发言玩家总数：4 位，发言总量：11 条</w:t>
      </w:r>
    </w:p>
    <w:p w14:paraId="728EB614"/>
    <w:p w14:paraId="0590C172">
      <w:r>
        <w:rPr>
          <w:rFonts w:ascii="黑体" w:hAnsi="黑体" w:eastAsia="黑体"/>
          <w:b/>
          <w:sz w:val="24"/>
        </w:rPr>
        <w:t>2. 游戏重启机制疑问</w:t>
      </w:r>
    </w:p>
    <w:p w14:paraId="2577F630">
      <w:pPr>
        <w:pStyle w:val="16"/>
      </w:pPr>
      <w:r>
        <w:rPr>
          <w:rFonts w:ascii="黑体" w:hAnsi="黑体" w:eastAsia="黑体"/>
          <w:sz w:val="24"/>
        </w:rPr>
        <w:t>核心讨论摘要：飞机文n4狂魔多次询问重启机制，关心重启后是否所有东西都会消失，包括属性等游戏进度，甲乙丙丁明确回复重启除了飞船里的其他都没有了，玩家表现出对游戏进度保存机制的担忧和不确定性</w:t>
      </w:r>
    </w:p>
    <w:p w14:paraId="0D14ABBB">
      <w:pPr>
        <w:pStyle w:val="16"/>
      </w:pPr>
      <w:r>
        <w:rPr>
          <w:rFonts w:ascii="黑体" w:hAnsi="黑体" w:eastAsia="黑体"/>
          <w:sz w:val="24"/>
        </w:rPr>
        <w:t>讨论热度：发言玩家总数：2 位，发言总量：4 条</w:t>
      </w:r>
    </w:p>
    <w:p w14:paraId="62FAB035"/>
    <w:p w14:paraId="0511FECE">
      <w:r>
        <w:rPr>
          <w:rFonts w:ascii="黑体" w:hAnsi="黑体" w:eastAsia="黑体"/>
          <w:b/>
          <w:sz w:val="24"/>
        </w:rPr>
        <w:t>3. 殖装技能与装备搭配协同问题</w:t>
      </w:r>
    </w:p>
    <w:p w14:paraId="665F9A70">
      <w:pPr>
        <w:pStyle w:val="16"/>
      </w:pPr>
      <w:r>
        <w:rPr>
          <w:rFonts w:ascii="黑体" w:hAnsi="黑体" w:eastAsia="黑体"/>
          <w:sz w:val="24"/>
        </w:rPr>
        <w:t>核心讨论摘要：甲乙丙丁多次强调光靠殖装技能是不行的，需要殖装技能加成和装备搭配兼顾，玩家讨论不同回合数灭敌的装备搭配策略，反映出玩家对游戏战斗系统中技能与装备协同机制的深入探讨和优化需求</w:t>
      </w:r>
    </w:p>
    <w:p w14:paraId="46AD6E2E">
      <w:pPr>
        <w:pStyle w:val="16"/>
      </w:pPr>
      <w:r>
        <w:rPr>
          <w:rFonts w:ascii="黑体" w:hAnsi="黑体" w:eastAsia="黑体"/>
          <w:sz w:val="24"/>
        </w:rPr>
        <w:t>讨论热度：发言玩家总数：1 位，发言总量：4 条</w:t>
      </w:r>
    </w:p>
    <w:p w14:paraId="545672A1"/>
    <w:p w14:paraId="3A7A359C">
      <w:r>
        <w:rPr>
          <w:rFonts w:hint="eastAsia" w:ascii="黑体" w:hAnsi="黑体" w:eastAsia="黑体"/>
          <w:b/>
          <w:sz w:val="24"/>
          <w:lang w:val="en-US" w:eastAsia="zh-CN"/>
        </w:rPr>
        <w:t>4</w:t>
      </w:r>
      <w:r>
        <w:rPr>
          <w:rFonts w:ascii="黑体" w:hAnsi="黑体" w:eastAsia="黑体"/>
          <w:b/>
          <w:sz w:val="24"/>
        </w:rPr>
        <w:t>. 殖装选择与重启机制困惑</w:t>
      </w:r>
    </w:p>
    <w:p w14:paraId="2A7BA268">
      <w:pPr>
        <w:pStyle w:val="16"/>
      </w:pPr>
      <w:r>
        <w:rPr>
          <w:rFonts w:ascii="黑体" w:hAnsi="黑体" w:eastAsia="黑体"/>
          <w:sz w:val="24"/>
        </w:rPr>
        <w:t>核心讨论摘要：玩家对殖装选择后无法更换的机制感到困惑和不满，Pumpkin询问能否更换初始选择的四个殖装，其他玩家回应不能更换只能通过重启重新开始，产生了负面情绪</w:t>
      </w:r>
    </w:p>
    <w:p w14:paraId="2FF9CCD7">
      <w:pPr>
        <w:pStyle w:val="16"/>
      </w:pPr>
      <w:r>
        <w:rPr>
          <w:rFonts w:ascii="黑体" w:hAnsi="黑体" w:eastAsia="黑体"/>
          <w:sz w:val="24"/>
        </w:rPr>
        <w:t>讨论热度：发言玩家总数：5位，发言总量：9条</w:t>
      </w:r>
    </w:p>
    <w:p w14:paraId="126F18D4"/>
    <w:p w14:paraId="09C9CEBA">
      <w:r>
        <w:rPr>
          <w:rFonts w:hint="eastAsia" w:ascii="黑体" w:hAnsi="黑体" w:eastAsia="黑体"/>
          <w:b/>
          <w:sz w:val="24"/>
          <w:lang w:val="en-US" w:eastAsia="zh-CN"/>
        </w:rPr>
        <w:t>5</w:t>
      </w:r>
      <w:r>
        <w:rPr>
          <w:rFonts w:ascii="黑体" w:hAnsi="黑体" w:eastAsia="黑体"/>
          <w:b/>
          <w:sz w:val="24"/>
        </w:rPr>
        <w:t>. 游戏卡死与显示异常问题</w:t>
      </w:r>
    </w:p>
    <w:p w14:paraId="6A9B0FC4">
      <w:pPr>
        <w:pStyle w:val="16"/>
      </w:pPr>
      <w:r>
        <w:rPr>
          <w:rFonts w:ascii="黑体" w:hAnsi="黑体" w:eastAsia="黑体"/>
          <w:sz w:val="24"/>
        </w:rPr>
        <w:t>核心讨论摘要：多名玩家遭遇游戏卡死和界面显示异常问题，《一剑镇河山》反馈净化完成时手机卡死机并冒电音，匿名玩家反馈切回游戏后界面下方缺一条显示，客服介入处理</w:t>
      </w:r>
    </w:p>
    <w:p w14:paraId="2C3764E7">
      <w:pPr>
        <w:pStyle w:val="16"/>
      </w:pPr>
      <w:r>
        <w:rPr>
          <w:rFonts w:ascii="黑体" w:hAnsi="黑体" w:eastAsia="黑体"/>
          <w:sz w:val="24"/>
        </w:rPr>
        <w:t>讨论热度：发言玩家总数：4位，发言总量：18条</w:t>
      </w:r>
    </w:p>
    <w:p w14:paraId="220D2437"/>
    <w:p w14:paraId="3C9D2E50">
      <w:r>
        <w:rPr>
          <w:rFonts w:hint="eastAsia" w:ascii="黑体" w:hAnsi="黑体" w:eastAsia="黑体"/>
          <w:b/>
          <w:sz w:val="24"/>
          <w:lang w:val="en-US" w:eastAsia="zh-CN"/>
        </w:rPr>
        <w:t>6</w:t>
      </w:r>
      <w:r>
        <w:rPr>
          <w:rFonts w:ascii="黑体" w:hAnsi="黑体" w:eastAsia="黑体"/>
          <w:b/>
          <w:sz w:val="24"/>
        </w:rPr>
        <w:t>. 源质与殖装技能升级困惑</w:t>
      </w:r>
    </w:p>
    <w:p w14:paraId="7F8011AA">
      <w:pPr>
        <w:pStyle w:val="16"/>
      </w:pPr>
      <w:r>
        <w:rPr>
          <w:rFonts w:ascii="黑体" w:hAnsi="黑体" w:eastAsia="黑体"/>
          <w:sz w:val="24"/>
        </w:rPr>
        <w:t>核心讨论摘要：玩家对源质的作用和殖装技能升级机制存在困惑，忘川询问神降给的石头有什么用，客服解释是用于升级殖装技能，玩家对游戏机制理解不足产生疑问</w:t>
      </w:r>
    </w:p>
    <w:p w14:paraId="05BD6F45">
      <w:pPr>
        <w:pStyle w:val="16"/>
      </w:pPr>
      <w:r>
        <w:rPr>
          <w:rFonts w:ascii="黑体" w:hAnsi="黑体" w:eastAsia="黑体"/>
          <w:sz w:val="24"/>
        </w:rPr>
        <w:t>讨论热度：发言玩家总数：3位，发言总量：8条</w:t>
      </w:r>
    </w:p>
    <w:p w14:paraId="59629C5C"/>
    <w:p w14:paraId="5C46B7B6">
      <w:r>
        <w:rPr>
          <w:rFonts w:hint="eastAsia" w:ascii="黑体" w:hAnsi="黑体" w:eastAsia="黑体"/>
          <w:b/>
          <w:sz w:val="24"/>
          <w:lang w:val="en-US" w:eastAsia="zh-CN"/>
        </w:rPr>
        <w:t>7</w:t>
      </w:r>
      <w:r>
        <w:rPr>
          <w:rFonts w:ascii="黑体" w:hAnsi="黑体" w:eastAsia="黑体"/>
          <w:b/>
          <w:sz w:val="24"/>
        </w:rPr>
        <w:t>. 二星殖装选择与石板机制讨论</w:t>
      </w:r>
    </w:p>
    <w:p w14:paraId="1C27115D">
      <w:pPr>
        <w:pStyle w:val="16"/>
      </w:pPr>
      <w:r>
        <w:rPr>
          <w:rFonts w:ascii="黑体" w:hAnsi="黑体" w:eastAsia="黑体"/>
          <w:sz w:val="24"/>
        </w:rPr>
        <w:t>核心讨论摘要：玩家围绕二星殖装的选择策略和石板开启机制展开讨论，多名玩家分享自己的开局殖装选择（如麻将、棒球、仙人掌、迅猛龙等），讨论哪些殖装好用或存在bug（如二星殖装不能开魔方的bug），并交流石板颜色对应殖装开启策略（存够120源质开对应颜色殖装）</w:t>
      </w:r>
    </w:p>
    <w:p w14:paraId="271FAA92">
      <w:pPr>
        <w:pStyle w:val="16"/>
      </w:pPr>
      <w:r>
        <w:rPr>
          <w:rFonts w:ascii="黑体" w:hAnsi="黑体" w:eastAsia="黑体"/>
          <w:sz w:val="24"/>
        </w:rPr>
        <w:t>讨论热度：发言玩家总数：9位，发言总量：18条</w:t>
      </w:r>
    </w:p>
    <w:p w14:paraId="3ED6428B"/>
    <w:p w14:paraId="688B17FA">
      <w:r>
        <w:rPr>
          <w:rFonts w:hint="eastAsia" w:ascii="黑体" w:hAnsi="黑体" w:eastAsia="黑体"/>
          <w:b/>
          <w:sz w:val="24"/>
          <w:lang w:val="en-US" w:eastAsia="zh-CN"/>
        </w:rPr>
        <w:t>8</w:t>
      </w:r>
      <w:r>
        <w:rPr>
          <w:rFonts w:ascii="黑体" w:hAnsi="黑体" w:eastAsia="黑体"/>
          <w:b/>
          <w:sz w:val="24"/>
        </w:rPr>
        <w:t>. 游戏bug反馈与客服互动</w:t>
      </w:r>
    </w:p>
    <w:p w14:paraId="64A198C3">
      <w:pPr>
        <w:pStyle w:val="16"/>
      </w:pPr>
      <w:r>
        <w:rPr>
          <w:rFonts w:ascii="黑体" w:hAnsi="黑体" w:eastAsia="黑体"/>
          <w:sz w:val="24"/>
        </w:rPr>
        <w:t>核心讨论摘要：玩家忘川反馈怪物死亡后复活bug并多次@客服人员，客服西柠介入处理并指导玩家重启游戏，其他玩家也参与讨论类似问题（如切屏卡顿、怪物机制异常），整体情绪偏向 frustration 但客服响应及时</w:t>
      </w:r>
    </w:p>
    <w:p w14:paraId="534675FE">
      <w:pPr>
        <w:pStyle w:val="16"/>
      </w:pPr>
      <w:r>
        <w:rPr>
          <w:rFonts w:ascii="黑体" w:hAnsi="黑体" w:eastAsia="黑体"/>
          <w:sz w:val="24"/>
        </w:rPr>
        <w:t>讨论热度：发言玩家总数：6位，发言总量：25条</w:t>
      </w:r>
    </w:p>
    <w:p w14:paraId="2F8C4882"/>
    <w:p w14:paraId="5777194E">
      <w:r>
        <w:rPr>
          <w:rFonts w:hint="eastAsia" w:ascii="黑体" w:hAnsi="黑体" w:eastAsia="黑体"/>
          <w:b/>
          <w:sz w:val="24"/>
          <w:lang w:val="en-US" w:eastAsia="zh-CN"/>
        </w:rPr>
        <w:t>9</w:t>
      </w:r>
      <w:r>
        <w:rPr>
          <w:rFonts w:ascii="黑体" w:hAnsi="黑体" w:eastAsia="黑体"/>
          <w:b/>
          <w:sz w:val="24"/>
        </w:rPr>
        <w:t>. 速通策略与资源管理讨论</w:t>
      </w:r>
    </w:p>
    <w:p w14:paraId="6F390484">
      <w:pPr>
        <w:pStyle w:val="16"/>
      </w:pPr>
      <w:r>
        <w:rPr>
          <w:rFonts w:ascii="黑体" w:hAnsi="黑体" w:eastAsia="黑体"/>
          <w:sz w:val="24"/>
        </w:rPr>
        <w:t>核心讨论摘要：玩家集中讨论速通玩法的最佳策略，包括探索点目标（4万点或7魔方之眼）、殖装选择推荐、太阳武器源质化升级难度，以及新手玩家咨询最佳重开进度，老玩家分享速通经验和资源管理技巧</w:t>
      </w:r>
    </w:p>
    <w:p w14:paraId="027C8AA3">
      <w:pPr>
        <w:pStyle w:val="16"/>
      </w:pPr>
      <w:r>
        <w:rPr>
          <w:rFonts w:ascii="黑体" w:hAnsi="黑体" w:eastAsia="黑体"/>
          <w:sz w:val="24"/>
        </w:rPr>
        <w:t>讨论热度：发言玩家总数：8位，发言总量：19条</w:t>
      </w:r>
    </w:p>
    <w:p w14:paraId="556A8BAB"/>
    <w:p w14:paraId="52670785">
      <w:r>
        <w:rPr>
          <w:rFonts w:hint="eastAsia" w:ascii="黑体" w:hAnsi="黑体" w:eastAsia="黑体"/>
          <w:b/>
          <w:sz w:val="24"/>
          <w:lang w:val="en-US" w:eastAsia="zh-CN"/>
        </w:rPr>
        <w:t>10</w:t>
      </w:r>
      <w:r>
        <w:rPr>
          <w:rFonts w:ascii="黑体" w:hAnsi="黑体" w:eastAsia="黑体"/>
          <w:b/>
          <w:sz w:val="24"/>
        </w:rPr>
        <w:t>. 殖装抽卡资源不足问题</w:t>
      </w:r>
    </w:p>
    <w:p w14:paraId="1A3159B9">
      <w:pPr>
        <w:pStyle w:val="16"/>
      </w:pPr>
      <w:r>
        <w:rPr>
          <w:rFonts w:ascii="黑体" w:hAnsi="黑体" w:eastAsia="黑体"/>
          <w:sz w:val="24"/>
        </w:rPr>
        <w:t>核心讨论摘要：玩家普遍反映测试期间殖装抽卡资源获取量不足，认为作为删档测试应该提供更多资源让玩家体验不同殖装，产生了不满和抱怨情绪，影响了玩家的测试体验</w:t>
      </w:r>
    </w:p>
    <w:p w14:paraId="5918F7EB">
      <w:pPr>
        <w:pStyle w:val="16"/>
      </w:pPr>
      <w:r>
        <w:rPr>
          <w:rFonts w:ascii="黑体" w:hAnsi="黑体" w:eastAsia="黑体"/>
          <w:sz w:val="24"/>
        </w:rPr>
        <w:t>讨论热度：发言玩家总数：8 位，发言总量：15 条</w:t>
      </w:r>
    </w:p>
    <w:p w14:paraId="362C56DA"/>
    <w:p w14:paraId="1752E360">
      <w:r>
        <w:rPr>
          <w:rFonts w:hint="eastAsia" w:ascii="黑体" w:hAnsi="黑体" w:eastAsia="黑体"/>
          <w:b/>
          <w:sz w:val="24"/>
          <w:lang w:val="en-US" w:eastAsia="zh-CN"/>
        </w:rPr>
        <w:t>11</w:t>
      </w:r>
      <w:r>
        <w:rPr>
          <w:rFonts w:ascii="黑体" w:hAnsi="黑体" w:eastAsia="黑体"/>
          <w:b/>
          <w:sz w:val="24"/>
        </w:rPr>
        <w:t>. 游戏卡顿黑屏技术问题</w:t>
      </w:r>
    </w:p>
    <w:p w14:paraId="56ED11E5">
      <w:pPr>
        <w:pStyle w:val="16"/>
      </w:pPr>
      <w:r>
        <w:rPr>
          <w:rFonts w:ascii="黑体" w:hAnsi="黑体" w:eastAsia="黑体"/>
          <w:sz w:val="24"/>
        </w:rPr>
        <w:t>核心讨论摘要：多名玩家遭遇游戏卡顿、黑屏、闪屏等技术问题，玩家调侃这是'正版认证'，表现出无奈和烦躁情绪，严重影响了游戏正常体验</w:t>
      </w:r>
    </w:p>
    <w:p w14:paraId="777BA39F">
      <w:pPr>
        <w:pStyle w:val="16"/>
      </w:pPr>
      <w:r>
        <w:rPr>
          <w:rFonts w:ascii="黑体" w:hAnsi="黑体" w:eastAsia="黑体"/>
          <w:sz w:val="24"/>
        </w:rPr>
        <w:t>讨论热度：发言玩家总数：7 位，发言总量：11 条</w:t>
      </w:r>
    </w:p>
    <w:p w14:paraId="6BFE18DF"/>
    <w:p w14:paraId="129B010B">
      <w:r>
        <w:rPr>
          <w:rFonts w:hint="eastAsia" w:ascii="黑体" w:hAnsi="黑体" w:eastAsia="黑体"/>
          <w:b/>
          <w:sz w:val="24"/>
          <w:lang w:val="en-US" w:eastAsia="zh-CN"/>
        </w:rPr>
        <w:t>12</w:t>
      </w:r>
      <w:r>
        <w:rPr>
          <w:rFonts w:ascii="黑体" w:hAnsi="黑体" w:eastAsia="黑体"/>
          <w:b/>
          <w:sz w:val="24"/>
        </w:rPr>
        <w:t>. 魔方序列与概率机制讨论</w:t>
      </w:r>
    </w:p>
    <w:p w14:paraId="3C8EEDC0">
      <w:pPr>
        <w:pStyle w:val="16"/>
      </w:pPr>
      <w:r>
        <w:rPr>
          <w:rFonts w:ascii="黑体" w:hAnsi="黑体" w:eastAsia="黑体"/>
          <w:sz w:val="24"/>
        </w:rPr>
        <w:t>核心讨论摘要：玩家围绕魔方升级对抽奖概率的影响展开讨论，对概率显示机制存在疑问，部分玩家认为策划设计不够深奥，产生了困惑和质疑情绪</w:t>
      </w:r>
    </w:p>
    <w:p w14:paraId="72A65BED">
      <w:pPr>
        <w:pStyle w:val="16"/>
      </w:pPr>
      <w:r>
        <w:rPr>
          <w:rFonts w:ascii="黑体" w:hAnsi="黑体" w:eastAsia="黑体"/>
          <w:sz w:val="24"/>
        </w:rPr>
        <w:t>讨论热度：发言玩家总数：6 位，发言总量：9 条</w:t>
      </w:r>
    </w:p>
    <w:p w14:paraId="66CC05A4"/>
    <w:p w14:paraId="276933C2">
      <w:r>
        <w:rPr>
          <w:rFonts w:hint="eastAsia" w:ascii="黑体" w:hAnsi="黑体" w:eastAsia="黑体"/>
          <w:b/>
          <w:sz w:val="24"/>
          <w:lang w:val="en-US" w:eastAsia="zh-CN"/>
        </w:rPr>
        <w:t>13</w:t>
      </w:r>
      <w:r>
        <w:rPr>
          <w:rFonts w:ascii="黑体" w:hAnsi="黑体" w:eastAsia="黑体"/>
          <w:b/>
          <w:sz w:val="24"/>
        </w:rPr>
        <w:t>. 游戏黑屏卡顿技术问题</w:t>
      </w:r>
    </w:p>
    <w:p w14:paraId="2D6765E9">
      <w:pPr>
        <w:pStyle w:val="16"/>
      </w:pPr>
      <w:r>
        <w:rPr>
          <w:rFonts w:ascii="黑体" w:hAnsi="黑体" w:eastAsia="黑体"/>
          <w:sz w:val="24"/>
        </w:rPr>
        <w:t>核心讨论摘要：多名玩家反映游戏启动后出现黑屏、卡顿等严重技术问题，影响正常游戏体验，玩家情绪普遍负面且急切寻求解决方案</w:t>
      </w:r>
    </w:p>
    <w:p w14:paraId="0D632CBE">
      <w:pPr>
        <w:pStyle w:val="16"/>
      </w:pPr>
      <w:r>
        <w:rPr>
          <w:rFonts w:ascii="黑体" w:hAnsi="黑体" w:eastAsia="黑体"/>
          <w:sz w:val="24"/>
        </w:rPr>
        <w:t>讨论热度：发言玩家总数：5位，发言总量：9条</w:t>
      </w:r>
    </w:p>
    <w:p w14:paraId="73896350"/>
    <w:p w14:paraId="5060189C">
      <w:r>
        <w:rPr>
          <w:rFonts w:hint="eastAsia" w:ascii="黑体" w:hAnsi="黑体" w:eastAsia="黑体"/>
          <w:b/>
          <w:sz w:val="24"/>
          <w:lang w:val="en-US" w:eastAsia="zh-CN"/>
        </w:rPr>
        <w:t>14</w:t>
      </w:r>
      <w:r>
        <w:rPr>
          <w:rFonts w:ascii="黑体" w:hAnsi="黑体" w:eastAsia="黑体"/>
          <w:b/>
          <w:sz w:val="24"/>
        </w:rPr>
        <w:t>. 驾驶员获取与同调机制问题</w:t>
      </w:r>
    </w:p>
    <w:p w14:paraId="4DCE1556">
      <w:pPr>
        <w:pStyle w:val="16"/>
      </w:pPr>
      <w:r>
        <w:rPr>
          <w:rFonts w:ascii="黑体" w:hAnsi="黑体" w:eastAsia="黑体"/>
          <w:sz w:val="24"/>
        </w:rPr>
        <w:t>核心讨论摘要：玩家围绕驾驶员获取难度、同调装置使用限制展开讨论，认为B级驾驶员获取困难、同调次数有限制影响游戏进程，产生焦虑和不满情绪</w:t>
      </w:r>
    </w:p>
    <w:p w14:paraId="5D124311">
      <w:pPr>
        <w:pStyle w:val="16"/>
      </w:pPr>
      <w:r>
        <w:rPr>
          <w:rFonts w:ascii="黑体" w:hAnsi="黑体" w:eastAsia="黑体"/>
          <w:sz w:val="24"/>
        </w:rPr>
        <w:t>讨论热度：发言玩家总数：8位，发言总量：15条</w:t>
      </w:r>
    </w:p>
    <w:p w14:paraId="550E699D"/>
    <w:p w14:paraId="715B2E61">
      <w:r>
        <w:rPr>
          <w:rFonts w:hint="eastAsia" w:ascii="黑体" w:hAnsi="黑体" w:eastAsia="黑体"/>
          <w:b/>
          <w:sz w:val="24"/>
          <w:lang w:val="en-US" w:eastAsia="zh-CN"/>
        </w:rPr>
        <w:t>15</w:t>
      </w:r>
      <w:r>
        <w:rPr>
          <w:rFonts w:ascii="黑体" w:hAnsi="黑体" w:eastAsia="黑体"/>
          <w:b/>
          <w:sz w:val="24"/>
        </w:rPr>
        <w:t>. 游戏UI与操作繁琐问题</w:t>
      </w:r>
    </w:p>
    <w:p w14:paraId="3AB63C76">
      <w:pPr>
        <w:pStyle w:val="16"/>
      </w:pPr>
      <w:r>
        <w:rPr>
          <w:rFonts w:ascii="黑体" w:hAnsi="黑体" w:eastAsia="黑体"/>
          <w:sz w:val="24"/>
        </w:rPr>
        <w:t>核心讨论摘要：玩家集中吐槽游戏内道具链接机制不直观、操作步骤繁琐、红点提示无法消除等问题，认为这些设计缺陷严重影响游戏体验和操作流畅度</w:t>
      </w:r>
    </w:p>
    <w:p w14:paraId="32148E01">
      <w:pPr>
        <w:pStyle w:val="16"/>
      </w:pPr>
      <w:r>
        <w:rPr>
          <w:rFonts w:ascii="黑体" w:hAnsi="黑体" w:eastAsia="黑体"/>
          <w:sz w:val="24"/>
        </w:rPr>
        <w:t>讨论热度：发言玩家总数：6位，发言总量：11条</w:t>
      </w:r>
    </w:p>
    <w:p w14:paraId="2325FE8F"/>
    <w:p w14:paraId="47DE76D2">
      <w:r>
        <w:rPr>
          <w:rFonts w:hint="eastAsia" w:ascii="黑体" w:hAnsi="黑体" w:eastAsia="黑体"/>
          <w:b/>
          <w:sz w:val="24"/>
          <w:lang w:val="en-US" w:eastAsia="zh-CN"/>
        </w:rPr>
        <w:t>16</w:t>
      </w:r>
      <w:r>
        <w:rPr>
          <w:rFonts w:ascii="黑体" w:hAnsi="黑体" w:eastAsia="黑体"/>
          <w:b/>
          <w:sz w:val="24"/>
        </w:rPr>
        <w:t>. 犀牛角色强度讨论</w:t>
      </w:r>
    </w:p>
    <w:p w14:paraId="271B3C3D">
      <w:pPr>
        <w:pStyle w:val="16"/>
      </w:pPr>
      <w:r>
        <w:rPr>
          <w:rFonts w:ascii="黑体" w:hAnsi="黑体" w:eastAsia="黑体"/>
          <w:sz w:val="24"/>
        </w:rPr>
        <w:t>核心讨论摘要：玩家围绕犀牛角色的强度平衡性展开讨论，认为虽然石板数量减少但犀牛依然是最通用的角色，相比其他需要特定装备的角色更具优势，部分玩家因抽不到紫色装备而考虑转玩彩熊</w:t>
      </w:r>
    </w:p>
    <w:p w14:paraId="485D324A">
      <w:pPr>
        <w:pStyle w:val="16"/>
      </w:pPr>
      <w:r>
        <w:rPr>
          <w:rFonts w:ascii="黑体" w:hAnsi="黑体" w:eastAsia="黑体"/>
          <w:sz w:val="24"/>
        </w:rPr>
        <w:t>讨论热度：发言玩家总数：6位，发言总量：18条</w:t>
      </w:r>
    </w:p>
    <w:p w14:paraId="337C12BA"/>
    <w:p w14:paraId="32F90A46">
      <w:r>
        <w:rPr>
          <w:rFonts w:hint="eastAsia" w:ascii="黑体" w:hAnsi="黑体" w:eastAsia="黑体"/>
          <w:b/>
          <w:sz w:val="24"/>
          <w:lang w:val="en-US" w:eastAsia="zh-CN"/>
        </w:rPr>
        <w:t>17</w:t>
      </w:r>
      <w:r>
        <w:rPr>
          <w:rFonts w:ascii="黑体" w:hAnsi="黑体" w:eastAsia="黑体"/>
          <w:b/>
          <w:sz w:val="24"/>
        </w:rPr>
        <w:t>. 理智值机制与低理智增伤策略</w:t>
      </w:r>
    </w:p>
    <w:p w14:paraId="2331E352">
      <w:pPr>
        <w:pStyle w:val="16"/>
      </w:pPr>
      <w:r>
        <w:rPr>
          <w:rFonts w:ascii="黑体" w:hAnsi="黑体" w:eastAsia="黑体"/>
          <w:sz w:val="24"/>
        </w:rPr>
        <w:t>核心讨论摘要：玩家讨论理智值耗尽后的应对策略，重点探讨低理智状态下的2.5倍增伤效果，建议寻找精英怪进行爆发输出，体现了对游戏机制深度利用的策略性讨论</w:t>
      </w:r>
    </w:p>
    <w:p w14:paraId="4F0660D1">
      <w:pPr>
        <w:pStyle w:val="16"/>
      </w:pPr>
      <w:r>
        <w:rPr>
          <w:rFonts w:ascii="黑体" w:hAnsi="黑体" w:eastAsia="黑体"/>
          <w:sz w:val="24"/>
        </w:rPr>
        <w:t>讨论热度：发言玩家总数：7位，发言总量：16条</w:t>
      </w:r>
    </w:p>
    <w:p w14:paraId="7965AACC"/>
    <w:p w14:paraId="082162EA">
      <w:r>
        <w:rPr>
          <w:rFonts w:hint="eastAsia" w:ascii="黑体" w:hAnsi="黑体" w:eastAsia="黑体"/>
          <w:b/>
          <w:sz w:val="24"/>
          <w:lang w:val="en-US" w:eastAsia="zh-CN"/>
        </w:rPr>
        <w:t>18</w:t>
      </w:r>
      <w:r>
        <w:rPr>
          <w:rFonts w:ascii="黑体" w:hAnsi="黑体" w:eastAsia="黑体"/>
          <w:b/>
          <w:sz w:val="24"/>
        </w:rPr>
        <w:t>. 测试资格获取与公测时间询问</w:t>
      </w:r>
    </w:p>
    <w:p w14:paraId="2C822D24">
      <w:pPr>
        <w:pStyle w:val="16"/>
      </w:pPr>
      <w:r>
        <w:rPr>
          <w:rFonts w:ascii="黑体" w:hAnsi="黑体" w:eastAsia="黑体"/>
          <w:sz w:val="24"/>
        </w:rPr>
        <w:t>核心讨论摘要：多名玩家询问测试资格获取情况和游戏公测时间，表达了对游戏体验的期待，客服回应名额已满并建议等待后续公告，反映了玩家对游戏参与机会的高度关注</w:t>
      </w:r>
    </w:p>
    <w:p w14:paraId="507E057F">
      <w:pPr>
        <w:pStyle w:val="16"/>
      </w:pPr>
      <w:r>
        <w:rPr>
          <w:rFonts w:ascii="黑体" w:hAnsi="黑体" w:eastAsia="黑体"/>
          <w:sz w:val="24"/>
        </w:rPr>
        <w:t>讨论热度：发言玩家总数：5位，发言总量：12条</w:t>
      </w:r>
    </w:p>
    <w:p w14:paraId="5C719E0B"/>
    <w:p w14:paraId="5C6FB8D1">
      <w:r>
        <w:rPr>
          <w:rFonts w:hint="eastAsia" w:ascii="黑体" w:hAnsi="黑体" w:eastAsia="黑体"/>
          <w:b/>
          <w:sz w:val="24"/>
          <w:lang w:val="en-US" w:eastAsia="zh-CN"/>
        </w:rPr>
        <w:t>19</w:t>
      </w:r>
      <w:r>
        <w:rPr>
          <w:rFonts w:ascii="黑体" w:hAnsi="黑体" w:eastAsia="黑体"/>
          <w:b/>
          <w:sz w:val="24"/>
        </w:rPr>
        <w:t>. 游戏性能与卡顿问题反馈</w:t>
      </w:r>
    </w:p>
    <w:p w14:paraId="2048B674">
      <w:pPr>
        <w:pStyle w:val="16"/>
      </w:pPr>
      <w:r>
        <w:rPr>
          <w:rFonts w:ascii="黑体" w:hAnsi="黑体" w:eastAsia="黑体"/>
          <w:sz w:val="24"/>
        </w:rPr>
        <w:t>核心讨论摘要：玩家反馈游戏在装备过多时出现卡顿现象，认为游戏对手机配置要求较高，部分玩家表示刚开局就会出现卡顿，体现了对游戏优化问题的关注</w:t>
      </w:r>
    </w:p>
    <w:p w14:paraId="66CA09A4">
      <w:pPr>
        <w:pStyle w:val="16"/>
      </w:pPr>
      <w:r>
        <w:rPr>
          <w:rFonts w:ascii="黑体" w:hAnsi="黑体" w:eastAsia="黑体"/>
          <w:sz w:val="24"/>
        </w:rPr>
        <w:t>讨论热度：发言玩家总数：3位，发言总量：6条</w:t>
      </w:r>
    </w:p>
    <w:p w14:paraId="72BB95D3"/>
    <w:p w14:paraId="5396DBE1">
      <w:r>
        <w:rPr>
          <w:rFonts w:hint="eastAsia" w:ascii="黑体" w:hAnsi="黑体" w:eastAsia="黑体"/>
          <w:b/>
          <w:sz w:val="24"/>
          <w:lang w:val="en-US" w:eastAsia="zh-CN"/>
        </w:rPr>
        <w:t>20</w:t>
      </w:r>
      <w:r>
        <w:rPr>
          <w:rFonts w:ascii="黑体" w:hAnsi="黑体" w:eastAsia="黑体"/>
          <w:b/>
          <w:sz w:val="24"/>
        </w:rPr>
        <w:t>. 源质追击Bug强度异常</w:t>
      </w:r>
    </w:p>
    <w:p w14:paraId="763255EF">
      <w:pPr>
        <w:pStyle w:val="16"/>
      </w:pPr>
      <w:r>
        <w:rPr>
          <w:rFonts w:ascii="黑体" w:hAnsi="黑体" w:eastAsia="黑体"/>
          <w:sz w:val="24"/>
        </w:rPr>
        <w:t>核心讨论摘要：玩家发现源质追击机制存在Bug，低源质即可触发高额追击伤害（如50源质触发40%追击），导致投掷流强度异常，轻松秒怪，部分玩家利用此Bug快速通关</w:t>
      </w:r>
    </w:p>
    <w:p w14:paraId="3FF71852">
      <w:pPr>
        <w:pStyle w:val="16"/>
      </w:pPr>
      <w:r>
        <w:rPr>
          <w:rFonts w:ascii="黑体" w:hAnsi="黑体" w:eastAsia="黑体"/>
          <w:sz w:val="24"/>
        </w:rPr>
        <w:t>讨论热度：发言玩家总数：5位，发言总量：12条</w:t>
      </w:r>
    </w:p>
    <w:p w14:paraId="31A10A33"/>
    <w:p w14:paraId="2B5E21C3">
      <w:r>
        <w:rPr>
          <w:rFonts w:ascii="黑体" w:hAnsi="黑体" w:eastAsia="黑体"/>
          <w:b/>
          <w:sz w:val="24"/>
        </w:rPr>
        <w:t>2. 石板获取概率与装备搭配争议</w:t>
      </w:r>
    </w:p>
    <w:p w14:paraId="12BC0FC5">
      <w:pPr>
        <w:pStyle w:val="16"/>
      </w:pPr>
      <w:r>
        <w:rPr>
          <w:rFonts w:ascii="黑体" w:hAnsi="黑体" w:eastAsia="黑体"/>
          <w:sz w:val="24"/>
        </w:rPr>
        <w:t>核心讨论摘要：玩家普遍反映石板获取概率过低（如7图仅获6石板），严重影响防御流装备搭配，导致住院频繁，同时围绕盾厚度、攻击不足、维修时间等问题展开装备搭配讨论</w:t>
      </w:r>
    </w:p>
    <w:p w14:paraId="72CA707A">
      <w:pPr>
        <w:pStyle w:val="16"/>
      </w:pPr>
      <w:r>
        <w:rPr>
          <w:rFonts w:ascii="黑体" w:hAnsi="黑体" w:eastAsia="黑体"/>
          <w:sz w:val="24"/>
        </w:rPr>
        <w:t>讨论热度：发言玩家总数：8位，发言总量：21条</w:t>
      </w:r>
    </w:p>
    <w:p w14:paraId="09F29E88"/>
    <w:p w14:paraId="2077B13C">
      <w:r>
        <w:rPr>
          <w:rFonts w:ascii="黑体" w:hAnsi="黑体" w:eastAsia="黑体"/>
          <w:b/>
          <w:sz w:val="24"/>
        </w:rPr>
        <w:t>3. 魔方之眼抽奖界面优化建议</w:t>
      </w:r>
    </w:p>
    <w:p w14:paraId="35F852BD">
      <w:pPr>
        <w:pStyle w:val="16"/>
      </w:pPr>
      <w:r>
        <w:rPr>
          <w:rFonts w:ascii="黑体" w:hAnsi="黑体" w:eastAsia="黑体"/>
          <w:sz w:val="24"/>
        </w:rPr>
        <w:t>核心讨论摘要：多名玩家向客服提出魔方之眼抽奖界面优化需求，包括笑脸动画效果调整、对话框尺寸过大、拖动操作体验等问题，客服回应记录建议</w:t>
      </w:r>
    </w:p>
    <w:p w14:paraId="793C9257">
      <w:pPr>
        <w:pStyle w:val="16"/>
      </w:pPr>
      <w:r>
        <w:rPr>
          <w:rFonts w:ascii="黑体" w:hAnsi="黑体" w:eastAsia="黑体"/>
          <w:sz w:val="24"/>
        </w:rPr>
        <w:t>讨论热度：发言玩家总数：4位，发言总量：9条</w:t>
      </w:r>
    </w:p>
    <w:p w14:paraId="683890A2"/>
    <w:p w14:paraId="7DC5F2A8">
      <w:r>
        <w:rPr>
          <w:rFonts w:ascii="黑体" w:hAnsi="黑体" w:eastAsia="黑体"/>
          <w:b/>
          <w:sz w:val="24"/>
        </w:rPr>
        <w:t>1. 投币机制概率争议</w:t>
      </w:r>
    </w:p>
    <w:p w14:paraId="1304CF89">
      <w:pPr>
        <w:pStyle w:val="16"/>
      </w:pPr>
      <w:r>
        <w:rPr>
          <w:rFonts w:ascii="黑体" w:hAnsi="黑体" w:eastAsia="黑体"/>
          <w:sz w:val="24"/>
        </w:rPr>
        <w:t>核心讨论摘要：玩家对投币机制的概率表示不满，认为实际概率并非50%，情报点使用后也不是必定成功，产生了负面情绪，建议改为选择源质方式</w:t>
      </w:r>
    </w:p>
    <w:p w14:paraId="0C7177DF">
      <w:pPr>
        <w:pStyle w:val="16"/>
      </w:pPr>
      <w:r>
        <w:rPr>
          <w:rFonts w:ascii="黑体" w:hAnsi="黑体" w:eastAsia="黑体"/>
          <w:sz w:val="24"/>
        </w:rPr>
        <w:t>讨论热度：发言玩家总数：5 位，发言总量：13 条</w:t>
      </w:r>
    </w:p>
    <w:p w14:paraId="5FB6945B"/>
    <w:p w14:paraId="6DD926E6">
      <w:r>
        <w:rPr>
          <w:rFonts w:ascii="黑体" w:hAnsi="黑体" w:eastAsia="黑体"/>
          <w:b/>
          <w:sz w:val="24"/>
        </w:rPr>
        <w:t>2. 游戏卡顿与优化问题</w:t>
      </w:r>
    </w:p>
    <w:p w14:paraId="49F7BE6D">
      <w:pPr>
        <w:pStyle w:val="16"/>
      </w:pPr>
      <w:r>
        <w:rPr>
          <w:rFonts w:ascii="黑体" w:hAnsi="黑体" w:eastAsia="黑体"/>
          <w:sz w:val="24"/>
        </w:rPr>
        <w:t>核心讨论摘要：玩家反映游戏卡顿问题严重，从四区开始就出现卡顿，影响游戏体验，对官方优化表示不满</w:t>
      </w:r>
    </w:p>
    <w:p w14:paraId="2D8E4012">
      <w:pPr>
        <w:pStyle w:val="16"/>
      </w:pPr>
      <w:r>
        <w:rPr>
          <w:rFonts w:ascii="黑体" w:hAnsi="黑体" w:eastAsia="黑体"/>
          <w:sz w:val="24"/>
        </w:rPr>
        <w:t>讨论热度：发言玩家总数：3 位，发言总量：5 条</w:t>
      </w:r>
    </w:p>
    <w:p w14:paraId="5B79671C"/>
    <w:p w14:paraId="0E2745D6">
      <w:r>
        <w:rPr>
          <w:rFonts w:ascii="黑体" w:hAnsi="黑体" w:eastAsia="黑体"/>
          <w:b/>
          <w:sz w:val="24"/>
        </w:rPr>
        <w:t>3. 重生后无法进入游戏</w:t>
      </w:r>
    </w:p>
    <w:p w14:paraId="2009CDEB">
      <w:pPr>
        <w:pStyle w:val="16"/>
      </w:pPr>
      <w:r>
        <w:rPr>
          <w:rFonts w:ascii="黑体" w:hAnsi="黑体" w:eastAsia="黑体"/>
          <w:sz w:val="24"/>
        </w:rPr>
        <w:t>核心讨论摘要：玩家在重生后遇到无法进入游戏的bug，需要重启或清除数据才能解决，影响正常游戏进程</w:t>
      </w:r>
    </w:p>
    <w:p w14:paraId="7EE1B8FE">
      <w:pPr>
        <w:pStyle w:val="16"/>
      </w:pPr>
      <w:r>
        <w:rPr>
          <w:rFonts w:ascii="黑体" w:hAnsi="黑体" w:eastAsia="黑体"/>
          <w:sz w:val="24"/>
        </w:rPr>
        <w:t>讨论热度：发言玩家总数：3 位，发言总量：8 条</w:t>
      </w:r>
    </w:p>
    <w:p w14:paraId="231A8749"/>
    <w:p w14:paraId="30862F07">
      <w:r>
        <w:rPr>
          <w:rFonts w:ascii="黑体" w:hAnsi="黑体" w:eastAsia="黑体"/>
          <w:b/>
          <w:sz w:val="24"/>
        </w:rPr>
        <w:t>1. 驾驶员SAN值机制与精神病奖励讨论</w:t>
      </w:r>
    </w:p>
    <w:p w14:paraId="75031709">
      <w:pPr>
        <w:pStyle w:val="16"/>
      </w:pPr>
      <w:r>
        <w:rPr>
          <w:rFonts w:ascii="黑体" w:hAnsi="黑体" w:eastAsia="黑体"/>
          <w:sz w:val="24"/>
        </w:rPr>
        <w:t>核心讨论摘要：玩家围绕驾驶员SAN值归零机制展开讨论，关注驾驶员发疯后的惩罚与奖励机制，发现SAN值归零后驾驶员会获得精神病奖励而非死亡，产生好奇与探索情绪</w:t>
      </w:r>
    </w:p>
    <w:p w14:paraId="674BEA23">
      <w:pPr>
        <w:pStyle w:val="16"/>
      </w:pPr>
      <w:r>
        <w:rPr>
          <w:rFonts w:ascii="黑体" w:hAnsi="黑体" w:eastAsia="黑体"/>
          <w:sz w:val="24"/>
        </w:rPr>
        <w:t>讨论热度：发言玩家总数：8位，发言总量：18条</w:t>
      </w:r>
    </w:p>
    <w:p w14:paraId="728FEE9D"/>
    <w:p w14:paraId="25746193">
      <w:r>
        <w:rPr>
          <w:rFonts w:ascii="黑体" w:hAnsi="黑体" w:eastAsia="黑体"/>
          <w:b/>
          <w:sz w:val="24"/>
        </w:rPr>
        <w:t>2. 殖装装备选择与强度平衡问题</w:t>
      </w:r>
    </w:p>
    <w:p w14:paraId="3D74BC06">
      <w:pPr>
        <w:pStyle w:val="16"/>
      </w:pPr>
      <w:r>
        <w:rPr>
          <w:rFonts w:ascii="黑体" w:hAnsi="黑体" w:eastAsia="黑体"/>
          <w:sz w:val="24"/>
        </w:rPr>
        <w:t>核心讨论摘要：玩家热议不同殖装装备的强度差异和选择策略，讨论犀牛被削弱但仍通用、蓝绿源质BUG导致强度异常、远程/投掷/陷阱装备数值对比等问题，产生策略性讨论和平衡性质疑</w:t>
      </w:r>
    </w:p>
    <w:p w14:paraId="03C319ED">
      <w:pPr>
        <w:pStyle w:val="16"/>
      </w:pPr>
      <w:r>
        <w:rPr>
          <w:rFonts w:ascii="黑体" w:hAnsi="黑体" w:eastAsia="黑体"/>
          <w:sz w:val="24"/>
        </w:rPr>
        <w:t>讨论热度：发言玩家总数：9位，发言总量：25条</w:t>
      </w:r>
    </w:p>
    <w:p w14:paraId="37CC9594"/>
    <w:p w14:paraId="30BE8C5D">
      <w:r>
        <w:rPr>
          <w:rFonts w:ascii="黑体" w:hAnsi="黑体" w:eastAsia="黑体"/>
          <w:b/>
          <w:sz w:val="24"/>
        </w:rPr>
        <w:t>3. 游戏BUG与机制异常问题反馈</w:t>
      </w:r>
    </w:p>
    <w:p w14:paraId="250A49AD">
      <w:pPr>
        <w:pStyle w:val="16"/>
      </w:pPr>
      <w:r>
        <w:rPr>
          <w:rFonts w:ascii="黑体" w:hAnsi="黑体" w:eastAsia="黑体"/>
          <w:sz w:val="24"/>
        </w:rPr>
        <w:t>核心讨论摘要：玩家集中反馈多个游戏BUG，包括源质伤害计算公式异常、分解功能部分物品无法批量分解、自动填装逻辑问题、捕捉上限未设置等，产生困扰和无奈情绪</w:t>
      </w:r>
    </w:p>
    <w:p w14:paraId="40AA631B">
      <w:pPr>
        <w:pStyle w:val="16"/>
      </w:pPr>
      <w:r>
        <w:rPr>
          <w:rFonts w:ascii="黑体" w:hAnsi="黑体" w:eastAsia="黑体"/>
          <w:sz w:val="24"/>
        </w:rPr>
        <w:t>讨论热度：发言玩家总数：7位，发言总量：15条</w:t>
      </w:r>
    </w:p>
    <w:p w14:paraId="50A039CB"/>
    <w:p w14:paraId="6E9BEDAF">
      <w:r>
        <w:rPr>
          <w:rFonts w:ascii="黑体" w:hAnsi="黑体" w:eastAsia="黑体"/>
          <w:b/>
          <w:sz w:val="24"/>
        </w:rPr>
        <w:t>1. 扫描伤害异常过高问题</w:t>
      </w:r>
    </w:p>
    <w:p w14:paraId="73BC6365">
      <w:pPr>
        <w:pStyle w:val="16"/>
      </w:pPr>
      <w:r>
        <w:rPr>
          <w:rFonts w:ascii="黑体" w:hAnsi="黑体" w:eastAsia="黑体"/>
          <w:sz w:val="24"/>
        </w:rPr>
        <w:t>核心讨论摘要：玩家发现扫描伤害异常高，源质166就能扫60%血量，410源质扫描伤害达98%，疑似伤害公式错误或bug，导致玩家质疑游戏平衡性</w:t>
      </w:r>
    </w:p>
    <w:p w14:paraId="28AB45F4">
      <w:pPr>
        <w:pStyle w:val="16"/>
      </w:pPr>
      <w:r>
        <w:rPr>
          <w:rFonts w:ascii="黑体" w:hAnsi="黑体" w:eastAsia="黑体"/>
          <w:sz w:val="24"/>
        </w:rPr>
        <w:t>讨论热度：发言玩家总数：6位，发言总量：25条</w:t>
      </w:r>
    </w:p>
    <w:p w14:paraId="4227A558"/>
    <w:p w14:paraId="2567E6E7">
      <w:r>
        <w:rPr>
          <w:rFonts w:ascii="黑体" w:hAnsi="黑体" w:eastAsia="黑体"/>
          <w:b/>
          <w:sz w:val="24"/>
        </w:rPr>
        <w:t>2. 背包操作卡死bug</w:t>
      </w:r>
    </w:p>
    <w:p w14:paraId="4004D13B">
      <w:pPr>
        <w:pStyle w:val="16"/>
      </w:pPr>
      <w:r>
        <w:rPr>
          <w:rFonts w:ascii="黑体" w:hAnsi="黑体" w:eastAsia="黑体"/>
          <w:sz w:val="24"/>
        </w:rPr>
        <w:t>核心讨论摘要：玩家反映远程突袭时开背包会导致游戏卡死，虽非必现但严重影响体验，客服已介入要求提供视频证据</w:t>
      </w:r>
    </w:p>
    <w:p w14:paraId="3205CA41">
      <w:pPr>
        <w:pStyle w:val="16"/>
      </w:pPr>
      <w:r>
        <w:rPr>
          <w:rFonts w:ascii="黑体" w:hAnsi="黑体" w:eastAsia="黑体"/>
          <w:sz w:val="24"/>
        </w:rPr>
        <w:t>讨论热度：发言玩家总数：3位，发言总量：9条</w:t>
      </w:r>
    </w:p>
    <w:p w14:paraId="288C1C2A"/>
    <w:p w14:paraId="7ACA898B">
      <w:r>
        <w:rPr>
          <w:rFonts w:ascii="黑体" w:hAnsi="黑体" w:eastAsia="黑体"/>
          <w:b/>
          <w:sz w:val="24"/>
        </w:rPr>
        <w:t>3. 新手玩家游戏机制困惑</w:t>
      </w:r>
    </w:p>
    <w:p w14:paraId="1D436BC6">
      <w:pPr>
        <w:pStyle w:val="16"/>
      </w:pPr>
      <w:r>
        <w:rPr>
          <w:rFonts w:ascii="黑体" w:hAnsi="黑体" w:eastAsia="黑体"/>
          <w:sz w:val="24"/>
        </w:rPr>
        <w:t>核心讨论摘要：新玩家对颜色属性、角色强度、挖矿机制等基础玩法存在大量疑问，老玩家进行解答但新手仍表示困惑和一头雾水</w:t>
      </w:r>
    </w:p>
    <w:p w14:paraId="4E85BDD3">
      <w:pPr>
        <w:pStyle w:val="16"/>
      </w:pPr>
      <w:r>
        <w:rPr>
          <w:rFonts w:ascii="黑体" w:hAnsi="黑体" w:eastAsia="黑体"/>
          <w:sz w:val="24"/>
        </w:rPr>
        <w:t>讨论热度：发言玩家总数：8位，发言总量：32条</w:t>
      </w:r>
    </w:p>
    <w:p w14:paraId="6DD23206"/>
    <w:p w14:paraId="1B86B4CB">
      <w:r>
        <w:rPr>
          <w:rFonts w:ascii="黑体" w:hAnsi="黑体" w:eastAsia="黑体"/>
          <w:b/>
          <w:sz w:val="24"/>
        </w:rPr>
        <w:t>1. 精神病装备升级需求调整</w:t>
      </w:r>
    </w:p>
    <w:p w14:paraId="033D72E9">
      <w:pPr>
        <w:pStyle w:val="16"/>
      </w:pPr>
      <w:r>
        <w:rPr>
          <w:rFonts w:ascii="黑体" w:hAnsi="黑体" w:eastAsia="黑体"/>
          <w:sz w:val="24"/>
        </w:rPr>
        <w:t>核心讨论摘要：玩家集中讨论精神病装备升级需求从多个调整为统一15个材料的改动，认为这一调整过于苛刻，导致升级难度大幅增加，特别是对拥有多个精神病装备的玩家造成极大负担，产生了负面情绪和抱怨</w:t>
      </w:r>
    </w:p>
    <w:p w14:paraId="39C89353">
      <w:pPr>
        <w:pStyle w:val="16"/>
      </w:pPr>
      <w:r>
        <w:rPr>
          <w:rFonts w:ascii="黑体" w:hAnsi="黑体" w:eastAsia="黑体"/>
          <w:sz w:val="24"/>
        </w:rPr>
        <w:t>讨论热度：发言玩家总数：7 位，发言总量：18 条</w:t>
      </w:r>
    </w:p>
    <w:p w14:paraId="1C36028C"/>
    <w:p w14:paraId="073E9DFC">
      <w:r>
        <w:rPr>
          <w:rFonts w:ascii="黑体" w:hAnsi="黑体" w:eastAsia="黑体"/>
          <w:b/>
          <w:sz w:val="24"/>
        </w:rPr>
        <w:t>2. 殖装系统机制与使用策略</w:t>
      </w:r>
    </w:p>
    <w:p w14:paraId="39063BD5">
      <w:pPr>
        <w:pStyle w:val="16"/>
      </w:pPr>
      <w:r>
        <w:rPr>
          <w:rFonts w:ascii="黑体" w:hAnsi="黑体" w:eastAsia="黑体"/>
          <w:sz w:val="24"/>
        </w:rPr>
        <w:t>核心讨论摘要：玩家围绕殖装系统的多个机制进行讨论，包括殖装不可更改的特性、理智值降低效果（暴走加伤害）、清零机制（癫狂状态）以及殖装作为消耗品的使用策略，表现出对系统机制的学习和探索需求</w:t>
      </w:r>
    </w:p>
    <w:p w14:paraId="610AD89E">
      <w:pPr>
        <w:pStyle w:val="16"/>
      </w:pPr>
      <w:r>
        <w:rPr>
          <w:rFonts w:ascii="黑体" w:hAnsi="黑体" w:eastAsia="黑体"/>
          <w:sz w:val="24"/>
        </w:rPr>
        <w:t>讨论热度：发言玩家总数：9 位，发言总量：21 条</w:t>
      </w:r>
    </w:p>
    <w:p w14:paraId="439988F5"/>
    <w:p w14:paraId="653AB8D4">
      <w:r>
        <w:rPr>
          <w:rFonts w:ascii="黑体" w:hAnsi="黑体" w:eastAsia="黑体"/>
          <w:b/>
          <w:sz w:val="24"/>
        </w:rPr>
        <w:t>3. 版本更新后游戏体验差异</w:t>
      </w:r>
    </w:p>
    <w:p w14:paraId="11AC7D70">
      <w:pPr>
        <w:pStyle w:val="16"/>
      </w:pPr>
      <w:r>
        <w:rPr>
          <w:rFonts w:ascii="黑体" w:hAnsi="黑体" w:eastAsia="黑体"/>
          <w:sz w:val="24"/>
        </w:rPr>
        <w:t>核心讨论摘要：玩家对比版本更新前后的游戏体验，包括进度差异（新手与老玩家差距）、装备改动影响、地图调整以及挂机策略选择，部分玩家表达了对改动后游戏体验下降的负面感受</w:t>
      </w:r>
    </w:p>
    <w:p w14:paraId="5356907D">
      <w:pPr>
        <w:pStyle w:val="16"/>
      </w:pPr>
      <w:r>
        <w:rPr>
          <w:rFonts w:ascii="黑体" w:hAnsi="黑体" w:eastAsia="黑体"/>
          <w:sz w:val="24"/>
        </w:rPr>
        <w:t>讨论热度：发言玩家总数：8 位，发言总量：15 条</w:t>
      </w:r>
    </w:p>
    <w:p w14:paraId="26253E6B"/>
    <w:p w14:paraId="2A0F918D">
      <w:r>
        <w:rPr>
          <w:rFonts w:ascii="黑体" w:hAnsi="黑体" w:eastAsia="黑体"/>
          <w:b/>
          <w:sz w:val="24"/>
        </w:rPr>
        <w:t>1. 殖装系统强度与获取讨论</w:t>
      </w:r>
    </w:p>
    <w:p w14:paraId="65666ED2">
      <w:pPr>
        <w:pStyle w:val="16"/>
      </w:pPr>
      <w:r>
        <w:rPr>
          <w:rFonts w:ascii="黑体" w:hAnsi="黑体" w:eastAsia="黑体"/>
          <w:sz w:val="24"/>
        </w:rPr>
        <w:t>核心讨论摘要：玩家围绕殖装（如虫、肿头龙、鸭子等）的强度、获取方式和实用性展开讨论，部分玩家认为某些殖装（如虫）强度过低缺乏实用性，同时关注殖装强度排行和获取途径，整体情绪包含困惑和部分负面评价</w:t>
      </w:r>
    </w:p>
    <w:p w14:paraId="60F16B3D">
      <w:pPr>
        <w:pStyle w:val="16"/>
      </w:pPr>
      <w:r>
        <w:rPr>
          <w:rFonts w:ascii="黑体" w:hAnsi="黑体" w:eastAsia="黑体"/>
          <w:sz w:val="24"/>
        </w:rPr>
        <w:t>讨论热度：发言玩家总数：9位，发言总量：21条</w:t>
      </w:r>
    </w:p>
    <w:p w14:paraId="27CEFE9F"/>
    <w:p w14:paraId="2E5433F7">
      <w:r>
        <w:rPr>
          <w:rFonts w:ascii="黑体" w:hAnsi="黑体" w:eastAsia="黑体"/>
          <w:b/>
          <w:sz w:val="24"/>
        </w:rPr>
        <w:t>2. 精神值机制与恢复问题</w:t>
      </w:r>
    </w:p>
    <w:p w14:paraId="65079EE9">
      <w:pPr>
        <w:pStyle w:val="16"/>
      </w:pPr>
      <w:r>
        <w:rPr>
          <w:rFonts w:ascii="黑体" w:hAnsi="黑体" w:eastAsia="黑体"/>
          <w:sz w:val="24"/>
        </w:rPr>
        <w:t>核心讨论摘要：玩家集中讨论精神值（精神污染）降低后的影响和恢复方式，普遍反映精神值难以恢复且归零会导致角色死亡或需要更换驾驶员，产生困惑和负面情绪，影响玩家持续游戏体验</w:t>
      </w:r>
    </w:p>
    <w:p w14:paraId="6EB6A6F6">
      <w:pPr>
        <w:pStyle w:val="16"/>
      </w:pPr>
      <w:r>
        <w:rPr>
          <w:rFonts w:ascii="黑体" w:hAnsi="黑体" w:eastAsia="黑体"/>
          <w:sz w:val="24"/>
        </w:rPr>
        <w:t>讨论热度：发言玩家总数：8位，发言总量：15条</w:t>
      </w:r>
    </w:p>
    <w:p w14:paraId="6910F6B5"/>
    <w:p w14:paraId="1F80DAC4">
      <w:r>
        <w:rPr>
          <w:rFonts w:ascii="黑体" w:hAnsi="黑体" w:eastAsia="黑体"/>
          <w:b/>
          <w:sz w:val="24"/>
        </w:rPr>
        <w:t>3. 背包格子不足与物品放置困难</w:t>
      </w:r>
    </w:p>
    <w:p w14:paraId="27A53933">
      <w:pPr>
        <w:pStyle w:val="16"/>
      </w:pPr>
      <w:r>
        <w:rPr>
          <w:rFonts w:ascii="黑体" w:hAnsi="黑体" w:eastAsia="黑体"/>
          <w:sz w:val="24"/>
        </w:rPr>
        <w:t>核心讨论摘要：玩家多次抱怨背包格子数量不足，导致大尺寸物品（如刑具套、披萨铲等）无法放置，影响装备搭配和战斗效率，产生明显负面情绪，直接影响玩家资源管理和战斗体验</w:t>
      </w:r>
    </w:p>
    <w:p w14:paraId="73F340AE">
      <w:pPr>
        <w:pStyle w:val="16"/>
      </w:pPr>
      <w:r>
        <w:rPr>
          <w:rFonts w:ascii="黑体" w:hAnsi="黑体" w:eastAsia="黑体"/>
          <w:sz w:val="24"/>
        </w:rPr>
        <w:t>讨论热度：发言玩家总数：6位，发言总量：12条</w:t>
      </w:r>
    </w:p>
    <w:p w14:paraId="7AB1913E"/>
    <w:p w14:paraId="7F525E69">
      <w:r>
        <w:br w:type="page"/>
      </w:r>
    </w:p>
    <w:p w14:paraId="749BCE6D">
      <w:pPr>
        <w:pStyle w:val="3"/>
      </w:pPr>
      <w:bookmarkStart w:id="0" w:name="_GoBack"/>
      <w:bookmarkEnd w:id="0"/>
      <w:r>
        <w:t>二、情绪高点分析</w:t>
      </w:r>
    </w:p>
    <w:p w14:paraId="51DB5947">
      <w:r>
        <w:rPr>
          <w:rFonts w:ascii="黑体" w:hAnsi="黑体" w:eastAsia="黑体"/>
          <w:b/>
          <w:sz w:val="24"/>
        </w:rPr>
        <w:t>1. 游戏bug引发玩家强烈不满</w:t>
      </w:r>
    </w:p>
    <w:p w14:paraId="25181DEC">
      <w:pPr>
        <w:pStyle w:val="16"/>
      </w:pPr>
      <w:r>
        <w:rPr>
          <w:rFonts w:ascii="黑体" w:hAnsi="黑体" w:eastAsia="黑体"/>
          <w:sz w:val="24"/>
        </w:rPr>
        <w:t>简要情绪总结：玩家对游戏中怪物复活bug表达强烈不满和困惑</w:t>
      </w:r>
    </w:p>
    <w:p w14:paraId="3458543A">
      <w:pPr>
        <w:pStyle w:val="16"/>
      </w:pPr>
      <w:r>
        <w:rPr>
          <w:rFonts w:ascii="黑体" w:hAnsi="黑体" w:eastAsia="黑体"/>
          <w:sz w:val="24"/>
        </w:rPr>
        <w:t>情绪波动类型：负向爆发</w:t>
      </w:r>
    </w:p>
    <w:p w14:paraId="435EA102">
      <w:pPr>
        <w:pStyle w:val="16"/>
      </w:pPr>
      <w:r>
        <w:rPr>
          <w:rFonts w:ascii="黑体" w:hAnsi="黑体" w:eastAsia="黑体"/>
          <w:sz w:val="24"/>
        </w:rPr>
        <w:t>情绪趋势：困惑 → 强烈不满</w:t>
      </w:r>
    </w:p>
    <w:p w14:paraId="281F3EBC">
      <w:pPr>
        <w:pStyle w:val="16"/>
      </w:pPr>
      <w:r>
        <w:rPr>
          <w:rFonts w:ascii="黑体" w:hAnsi="黑体" w:eastAsia="黑体"/>
          <w:sz w:val="24"/>
        </w:rPr>
        <w:t>情绪热度（量化）：发言玩家总数：2 位，发言总量：5 条</w:t>
      </w:r>
    </w:p>
    <w:p w14:paraId="1851A957">
      <w:pPr>
        <w:pStyle w:val="16"/>
      </w:pPr>
      <w:r>
        <w:rPr>
          <w:rFonts w:ascii="黑体" w:hAnsi="黑体" w:eastAsia="黑体"/>
          <w:sz w:val="24"/>
        </w:rPr>
        <w:t>代表性情绪发言示例：</w:t>
      </w:r>
    </w:p>
    <w:p w14:paraId="24EA8340">
      <w:pPr>
        <w:pStyle w:val="23"/>
      </w:pPr>
      <w:r>
        <w:rPr>
          <w:rFonts w:ascii="黑体" w:hAnsi="黑体" w:eastAsia="黑体"/>
          <w:sz w:val="24"/>
        </w:rPr>
        <w:t>- 这玩意被弄死怎么还能活的</w:t>
      </w:r>
    </w:p>
    <w:p w14:paraId="1B931308">
      <w:pPr>
        <w:pStyle w:val="23"/>
      </w:pPr>
      <w:r>
        <w:rPr>
          <w:rFonts w:ascii="黑体" w:hAnsi="黑体" w:eastAsia="黑体"/>
          <w:sz w:val="24"/>
        </w:rPr>
        <w:t>- 费物二人组都不上晚班吗</w:t>
      </w:r>
    </w:p>
    <w:p w14:paraId="70B69EE2">
      <w:pPr>
        <w:pStyle w:val="23"/>
      </w:pPr>
      <w:r>
        <w:rPr>
          <w:rFonts w:ascii="黑体" w:hAnsi="黑体" w:eastAsia="黑体"/>
          <w:sz w:val="24"/>
        </w:rPr>
        <w:t>- 真不是bug？</w:t>
      </w:r>
    </w:p>
    <w:p w14:paraId="4CF7D0A2"/>
    <w:p w14:paraId="01D41D21">
      <w:r>
        <w:rPr>
          <w:rFonts w:ascii="黑体" w:hAnsi="黑体" w:eastAsia="黑体"/>
          <w:b/>
          <w:sz w:val="24"/>
        </w:rPr>
        <w:t>2. 游戏切屏问题引发玩家愤怒</w:t>
      </w:r>
    </w:p>
    <w:p w14:paraId="3E2DE741">
      <w:pPr>
        <w:pStyle w:val="16"/>
      </w:pPr>
      <w:r>
        <w:rPr>
          <w:rFonts w:ascii="黑体" w:hAnsi="黑体" w:eastAsia="黑体"/>
          <w:sz w:val="24"/>
        </w:rPr>
        <w:t>简要情绪总结：玩家对游戏切屏后需要重新战斗的问题表达强烈不满</w:t>
      </w:r>
    </w:p>
    <w:p w14:paraId="3A620FF8">
      <w:pPr>
        <w:pStyle w:val="16"/>
      </w:pPr>
      <w:r>
        <w:rPr>
          <w:rFonts w:ascii="黑体" w:hAnsi="黑体" w:eastAsia="黑体"/>
          <w:sz w:val="24"/>
        </w:rPr>
        <w:t>情绪波动类型：负向爆发</w:t>
      </w:r>
    </w:p>
    <w:p w14:paraId="6BFD5800">
      <w:pPr>
        <w:pStyle w:val="16"/>
      </w:pPr>
      <w:r>
        <w:rPr>
          <w:rFonts w:ascii="黑体" w:hAnsi="黑体" w:eastAsia="黑体"/>
          <w:sz w:val="24"/>
        </w:rPr>
        <w:t>情绪趋势：轻微抱怨 → 强烈愤怒</w:t>
      </w:r>
    </w:p>
    <w:p w14:paraId="03C029DD">
      <w:pPr>
        <w:pStyle w:val="16"/>
      </w:pPr>
      <w:r>
        <w:rPr>
          <w:rFonts w:ascii="黑体" w:hAnsi="黑体" w:eastAsia="黑体"/>
          <w:sz w:val="24"/>
        </w:rPr>
        <w:t>情绪热度（量化）：发言玩家总数：1 位，发言总量：6 条</w:t>
      </w:r>
    </w:p>
    <w:p w14:paraId="37D67850">
      <w:pPr>
        <w:pStyle w:val="16"/>
      </w:pPr>
      <w:r>
        <w:rPr>
          <w:rFonts w:ascii="黑体" w:hAnsi="黑体" w:eastAsia="黑体"/>
          <w:sz w:val="24"/>
        </w:rPr>
        <w:t>代表性情绪发言示例：</w:t>
      </w:r>
    </w:p>
    <w:p w14:paraId="5B112D39">
      <w:pPr>
        <w:pStyle w:val="23"/>
      </w:pPr>
      <w:r>
        <w:rPr>
          <w:rFonts w:ascii="黑体" w:hAnsi="黑体" w:eastAsia="黑体"/>
          <w:sz w:val="24"/>
        </w:rPr>
        <w:t>- 一切屏还得重新打</w:t>
      </w:r>
    </w:p>
    <w:p w14:paraId="6BA5D1D4">
      <w:pPr>
        <w:pStyle w:val="23"/>
      </w:pPr>
      <w:r>
        <w:rPr>
          <w:rFonts w:ascii="黑体" w:hAnsi="黑体" w:eastAsia="黑体"/>
          <w:sz w:val="24"/>
        </w:rPr>
        <w:t>- 切屏必卡</w:t>
      </w:r>
    </w:p>
    <w:p w14:paraId="63F2BE0D">
      <w:pPr>
        <w:pStyle w:val="23"/>
      </w:pPr>
      <w:r>
        <w:rPr>
          <w:rFonts w:ascii="黑体" w:hAnsi="黑体" w:eastAsia="黑体"/>
          <w:sz w:val="24"/>
        </w:rPr>
        <w:t>- 我看看打完给几份奖励md</w:t>
      </w:r>
    </w:p>
    <w:p w14:paraId="2F5D1850"/>
    <w:p w14:paraId="5245C812">
      <w:r>
        <w:rPr>
          <w:rFonts w:ascii="黑体" w:hAnsi="黑体" w:eastAsia="黑体"/>
          <w:b/>
          <w:sz w:val="24"/>
        </w:rPr>
        <w:t>3. 玩家对游戏装备属性不合理表达强烈不满</w:t>
      </w:r>
    </w:p>
    <w:p w14:paraId="4166B2A4">
      <w:pPr>
        <w:pStyle w:val="16"/>
      </w:pPr>
      <w:r>
        <w:rPr>
          <w:rFonts w:ascii="黑体" w:hAnsi="黑体" w:eastAsia="黑体"/>
          <w:sz w:val="24"/>
        </w:rPr>
        <w:t>简要情绪总结：玩家对游戏装备属性设置不合理表达强烈质疑和不满</w:t>
      </w:r>
    </w:p>
    <w:p w14:paraId="3BFFAC12">
      <w:pPr>
        <w:pStyle w:val="16"/>
      </w:pPr>
      <w:r>
        <w:rPr>
          <w:rFonts w:ascii="黑体" w:hAnsi="黑体" w:eastAsia="黑体"/>
          <w:sz w:val="24"/>
        </w:rPr>
        <w:t>情绪波动类型：负向爆发</w:t>
      </w:r>
    </w:p>
    <w:p w14:paraId="76615D1B">
      <w:pPr>
        <w:pStyle w:val="16"/>
      </w:pPr>
      <w:r>
        <w:rPr>
          <w:rFonts w:ascii="黑体" w:hAnsi="黑体" w:eastAsia="黑体"/>
          <w:sz w:val="24"/>
        </w:rPr>
        <w:t>情绪趋势：困惑 → 强烈质疑</w:t>
      </w:r>
    </w:p>
    <w:p w14:paraId="29A4933D">
      <w:pPr>
        <w:pStyle w:val="16"/>
      </w:pPr>
      <w:r>
        <w:rPr>
          <w:rFonts w:ascii="黑体" w:hAnsi="黑体" w:eastAsia="黑体"/>
          <w:sz w:val="24"/>
        </w:rPr>
        <w:t>情绪热度（量化）：发言玩家总数：2 位，发言总量：5 条</w:t>
      </w:r>
    </w:p>
    <w:p w14:paraId="26561E3B">
      <w:pPr>
        <w:pStyle w:val="16"/>
      </w:pPr>
      <w:r>
        <w:rPr>
          <w:rFonts w:ascii="黑体" w:hAnsi="黑体" w:eastAsia="黑体"/>
          <w:sz w:val="24"/>
        </w:rPr>
        <w:t>代表性情绪发言示例：</w:t>
      </w:r>
    </w:p>
    <w:p w14:paraId="0D3E3F3A">
      <w:pPr>
        <w:pStyle w:val="23"/>
      </w:pPr>
      <w:r>
        <w:rPr>
          <w:rFonts w:ascii="黑体" w:hAnsi="黑体" w:eastAsia="黑体"/>
          <w:sz w:val="24"/>
        </w:rPr>
        <w:t>- 这合理吗？？</w:t>
      </w:r>
    </w:p>
    <w:p w14:paraId="748D5037">
      <w:pPr>
        <w:pStyle w:val="23"/>
      </w:pPr>
      <w:r>
        <w:rPr>
          <w:rFonts w:ascii="黑体" w:hAnsi="黑体" w:eastAsia="黑体"/>
          <w:sz w:val="24"/>
        </w:rPr>
        <w:t>- @青瓷客服-西柠 这合理吗？</w:t>
      </w:r>
    </w:p>
    <w:p w14:paraId="11BCA21B">
      <w:pPr>
        <w:pStyle w:val="23"/>
      </w:pPr>
      <w:r>
        <w:rPr>
          <w:rFonts w:ascii="黑体" w:hAnsi="黑体" w:eastAsia="黑体"/>
          <w:sz w:val="24"/>
        </w:rPr>
        <w:t>- 83  相当于月亮盾牌了</w:t>
      </w:r>
    </w:p>
    <w:p w14:paraId="4B931359"/>
    <w:p w14:paraId="51FCF864">
      <w:r>
        <w:rPr>
          <w:rFonts w:ascii="黑体" w:hAnsi="黑体" w:eastAsia="黑体"/>
          <w:b/>
          <w:sz w:val="24"/>
        </w:rPr>
        <w:t>1. 游戏内资源获取不满</w:t>
      </w:r>
    </w:p>
    <w:p w14:paraId="3443F81A">
      <w:pPr>
        <w:pStyle w:val="16"/>
      </w:pPr>
      <w:r>
        <w:rPr>
          <w:rFonts w:ascii="黑体" w:hAnsi="黑体" w:eastAsia="黑体"/>
          <w:sz w:val="24"/>
        </w:rPr>
        <w:t>简要情绪总结：玩家对游戏内资源获取机制表达强烈不满，认为测试阶段资源应更慷慨</w:t>
      </w:r>
    </w:p>
    <w:p w14:paraId="2C7690A4">
      <w:pPr>
        <w:pStyle w:val="16"/>
      </w:pPr>
      <w:r>
        <w:rPr>
          <w:rFonts w:ascii="黑体" w:hAnsi="黑体" w:eastAsia="黑体"/>
          <w:sz w:val="24"/>
        </w:rPr>
        <w:t>情绪波动类型：负向爆发</w:t>
      </w:r>
    </w:p>
    <w:p w14:paraId="1594E309">
      <w:pPr>
        <w:pStyle w:val="16"/>
      </w:pPr>
      <w:r>
        <w:rPr>
          <w:rFonts w:ascii="黑体" w:hAnsi="黑体" w:eastAsia="黑体"/>
          <w:sz w:val="24"/>
        </w:rPr>
        <w:t>情绪趋势：轻微抱怨 → 强烈不满</w:t>
      </w:r>
    </w:p>
    <w:p w14:paraId="197CD46B">
      <w:pPr>
        <w:pStyle w:val="16"/>
      </w:pPr>
      <w:r>
        <w:rPr>
          <w:rFonts w:ascii="黑体" w:hAnsi="黑体" w:eastAsia="黑体"/>
          <w:sz w:val="24"/>
        </w:rPr>
        <w:t>情绪热度（量化）：发言玩家总数：5 位，发言总量：8 条</w:t>
      </w:r>
    </w:p>
    <w:p w14:paraId="0EB86728">
      <w:pPr>
        <w:pStyle w:val="16"/>
      </w:pPr>
      <w:r>
        <w:rPr>
          <w:rFonts w:ascii="黑体" w:hAnsi="黑体" w:eastAsia="黑体"/>
          <w:sz w:val="24"/>
        </w:rPr>
        <w:t>代表性情绪发言示例：</w:t>
      </w:r>
    </w:p>
    <w:p w14:paraId="5D705694">
      <w:pPr>
        <w:pStyle w:val="23"/>
      </w:pPr>
      <w:r>
        <w:rPr>
          <w:rFonts w:ascii="黑体" w:hAnsi="黑体" w:eastAsia="黑体"/>
          <w:sz w:val="24"/>
        </w:rPr>
        <w:t>- 测试货币还这么扣么</w:t>
      </w:r>
    </w:p>
    <w:p w14:paraId="35E3F504">
      <w:pPr>
        <w:pStyle w:val="23"/>
      </w:pPr>
      <w:r>
        <w:rPr>
          <w:rFonts w:ascii="黑体" w:hAnsi="黑体" w:eastAsia="黑体"/>
          <w:sz w:val="24"/>
        </w:rPr>
        <w:t>- 货币 抽卡类的资源没必要扣扣搜搜的吧</w:t>
      </w:r>
    </w:p>
    <w:p w14:paraId="40A3498C">
      <w:pPr>
        <w:pStyle w:val="23"/>
      </w:pPr>
      <w:r>
        <w:rPr>
          <w:rFonts w:ascii="黑体" w:hAnsi="黑体" w:eastAsia="黑体"/>
          <w:sz w:val="24"/>
        </w:rPr>
        <w:t>- 多发点吧</w:t>
      </w:r>
    </w:p>
    <w:p w14:paraId="1D661416"/>
    <w:p w14:paraId="7ACB28DF">
      <w:r>
        <w:rPr>
          <w:rFonts w:ascii="黑体" w:hAnsi="黑体" w:eastAsia="黑体"/>
          <w:b/>
          <w:sz w:val="24"/>
        </w:rPr>
        <w:t>2. 高概率失败引发的挫败感</w:t>
      </w:r>
    </w:p>
    <w:p w14:paraId="5A576414">
      <w:pPr>
        <w:pStyle w:val="16"/>
      </w:pPr>
      <w:r>
        <w:rPr>
          <w:rFonts w:ascii="黑体" w:hAnsi="黑体" w:eastAsia="黑体"/>
          <w:sz w:val="24"/>
        </w:rPr>
        <w:t>简要情绪总结：玩家对高概率操作失败表现出强烈挫败感</w:t>
      </w:r>
    </w:p>
    <w:p w14:paraId="0AA92895">
      <w:pPr>
        <w:pStyle w:val="16"/>
      </w:pPr>
      <w:r>
        <w:rPr>
          <w:rFonts w:ascii="黑体" w:hAnsi="黑体" w:eastAsia="黑体"/>
          <w:sz w:val="24"/>
        </w:rPr>
        <w:t>情绪波动类型：负向爆发</w:t>
      </w:r>
    </w:p>
    <w:p w14:paraId="70914EF9">
      <w:pPr>
        <w:pStyle w:val="16"/>
      </w:pPr>
      <w:r>
        <w:rPr>
          <w:rFonts w:ascii="黑体" w:hAnsi="黑体" w:eastAsia="黑体"/>
          <w:sz w:val="24"/>
        </w:rPr>
        <w:t>情绪趋势：平静 → 愤怒</w:t>
      </w:r>
    </w:p>
    <w:p w14:paraId="6A4B7433">
      <w:pPr>
        <w:pStyle w:val="16"/>
      </w:pPr>
      <w:r>
        <w:rPr>
          <w:rFonts w:ascii="黑体" w:hAnsi="黑体" w:eastAsia="黑体"/>
          <w:sz w:val="24"/>
        </w:rPr>
        <w:t>情绪热度（量化）：发言玩家总数：3 位，发言总量：5 条</w:t>
      </w:r>
    </w:p>
    <w:p w14:paraId="7516316F">
      <w:pPr>
        <w:pStyle w:val="16"/>
      </w:pPr>
      <w:r>
        <w:rPr>
          <w:rFonts w:ascii="黑体" w:hAnsi="黑体" w:eastAsia="黑体"/>
          <w:sz w:val="24"/>
        </w:rPr>
        <w:t>代表性情绪发言示例：</w:t>
      </w:r>
    </w:p>
    <w:p w14:paraId="63D22EC1">
      <w:pPr>
        <w:pStyle w:val="23"/>
      </w:pPr>
      <w:r>
        <w:rPr>
          <w:rFonts w:ascii="黑体" w:hAnsi="黑体" w:eastAsia="黑体"/>
          <w:sz w:val="24"/>
        </w:rPr>
        <w:t>- 96%概率投币失败了</w:t>
      </w:r>
    </w:p>
    <w:p w14:paraId="4182D65C">
      <w:pPr>
        <w:pStyle w:val="23"/>
      </w:pPr>
      <w:r>
        <w:rPr>
          <w:rFonts w:ascii="黑体" w:hAnsi="黑体" w:eastAsia="黑体"/>
          <w:sz w:val="24"/>
        </w:rPr>
        <w:t>- 你玩不玩</w:t>
      </w:r>
    </w:p>
    <w:p w14:paraId="54FA5BC6">
      <w:pPr>
        <w:pStyle w:val="23"/>
      </w:pPr>
      <w:r>
        <w:rPr>
          <w:rFonts w:ascii="黑体" w:hAnsi="黑体" w:eastAsia="黑体"/>
          <w:sz w:val="24"/>
        </w:rPr>
        <w:t>- 气死了</w:t>
      </w:r>
    </w:p>
    <w:p w14:paraId="0D07C4AA"/>
    <w:p w14:paraId="2D4C6905">
      <w:r>
        <w:rPr>
          <w:rFonts w:ascii="黑体" w:hAnsi="黑体" w:eastAsia="黑体"/>
          <w:b/>
          <w:sz w:val="24"/>
        </w:rPr>
        <w:t>3. 游戏BUG引发的集体吐槽</w:t>
      </w:r>
    </w:p>
    <w:p w14:paraId="444277AD">
      <w:pPr>
        <w:pStyle w:val="16"/>
      </w:pPr>
      <w:r>
        <w:rPr>
          <w:rFonts w:ascii="黑体" w:hAnsi="黑体" w:eastAsia="黑体"/>
          <w:sz w:val="24"/>
        </w:rPr>
        <w:t>简要情绪总结：玩家对游戏黑屏等BUG问题集中表达不满</w:t>
      </w:r>
    </w:p>
    <w:p w14:paraId="5B19A364">
      <w:pPr>
        <w:pStyle w:val="16"/>
      </w:pPr>
      <w:r>
        <w:rPr>
          <w:rFonts w:ascii="黑体" w:hAnsi="黑体" w:eastAsia="黑体"/>
          <w:sz w:val="24"/>
        </w:rPr>
        <w:t>情绪波动类型：负向爆发</w:t>
      </w:r>
    </w:p>
    <w:p w14:paraId="6612DA67">
      <w:pPr>
        <w:pStyle w:val="16"/>
      </w:pPr>
      <w:r>
        <w:rPr>
          <w:rFonts w:ascii="黑体" w:hAnsi="黑体" w:eastAsia="黑体"/>
          <w:sz w:val="24"/>
        </w:rPr>
        <w:t>情绪趋势：平静 → 集体吐槽</w:t>
      </w:r>
    </w:p>
    <w:p w14:paraId="3073FE09">
      <w:pPr>
        <w:pStyle w:val="16"/>
      </w:pPr>
      <w:r>
        <w:rPr>
          <w:rFonts w:ascii="黑体" w:hAnsi="黑体" w:eastAsia="黑体"/>
          <w:sz w:val="24"/>
        </w:rPr>
        <w:t>情绪热度（量化）：发言玩家总数：4 位，发言总量：6 条</w:t>
      </w:r>
    </w:p>
    <w:p w14:paraId="7173AC6D">
      <w:pPr>
        <w:pStyle w:val="16"/>
      </w:pPr>
      <w:r>
        <w:rPr>
          <w:rFonts w:ascii="黑体" w:hAnsi="黑体" w:eastAsia="黑体"/>
          <w:sz w:val="24"/>
        </w:rPr>
        <w:t>代表性情绪发言示例：</w:t>
      </w:r>
    </w:p>
    <w:p w14:paraId="0B6B2903">
      <w:pPr>
        <w:pStyle w:val="23"/>
      </w:pPr>
      <w:r>
        <w:rPr>
          <w:rFonts w:ascii="黑体" w:hAnsi="黑体" w:eastAsia="黑体"/>
          <w:sz w:val="24"/>
        </w:rPr>
        <w:t>- 黑屏，敬请见证</w:t>
      </w:r>
    </w:p>
    <w:p w14:paraId="3E53834C">
      <w:pPr>
        <w:pStyle w:val="23"/>
      </w:pPr>
      <w:r>
        <w:rPr>
          <w:rFonts w:ascii="黑体" w:hAnsi="黑体" w:eastAsia="黑体"/>
          <w:sz w:val="24"/>
        </w:rPr>
        <w:t>- 是正版鉴定完毕</w:t>
      </w:r>
    </w:p>
    <w:p w14:paraId="417A52FC">
      <w:pPr>
        <w:pStyle w:val="23"/>
      </w:pPr>
      <w:r>
        <w:rPr>
          <w:rFonts w:ascii="黑体" w:hAnsi="黑体" w:eastAsia="黑体"/>
          <w:sz w:val="24"/>
        </w:rPr>
        <w:t>- 游戏玩着还有点卡卡的</w:t>
      </w:r>
    </w:p>
    <w:p w14:paraId="658623EA"/>
    <w:p w14:paraId="1726C19D">
      <w:r>
        <w:rPr>
          <w:rFonts w:ascii="黑体" w:hAnsi="黑体" w:eastAsia="黑体"/>
          <w:b/>
          <w:sz w:val="24"/>
        </w:rPr>
        <w:t>4. 角色异常恢复引发的困惑</w:t>
      </w:r>
    </w:p>
    <w:p w14:paraId="10DFF0DF">
      <w:pPr>
        <w:pStyle w:val="16"/>
      </w:pPr>
      <w:r>
        <w:rPr>
          <w:rFonts w:ascii="黑体" w:hAnsi="黑体" w:eastAsia="黑体"/>
          <w:sz w:val="24"/>
        </w:rPr>
        <w:t>简要情绪总结：玩家对角色异常恢复机制表现出强烈困惑和不满</w:t>
      </w:r>
    </w:p>
    <w:p w14:paraId="1F416650">
      <w:pPr>
        <w:pStyle w:val="16"/>
      </w:pPr>
      <w:r>
        <w:rPr>
          <w:rFonts w:ascii="黑体" w:hAnsi="黑体" w:eastAsia="黑体"/>
          <w:sz w:val="24"/>
        </w:rPr>
        <w:t>情绪波动类型：负向爆发</w:t>
      </w:r>
    </w:p>
    <w:p w14:paraId="0B554C01">
      <w:pPr>
        <w:pStyle w:val="16"/>
      </w:pPr>
      <w:r>
        <w:rPr>
          <w:rFonts w:ascii="黑体" w:hAnsi="黑体" w:eastAsia="黑体"/>
          <w:sz w:val="24"/>
        </w:rPr>
        <w:t>情绪趋势：困惑 → 愤怒</w:t>
      </w:r>
    </w:p>
    <w:p w14:paraId="49637DCE">
      <w:pPr>
        <w:pStyle w:val="16"/>
      </w:pPr>
      <w:r>
        <w:rPr>
          <w:rFonts w:ascii="黑体" w:hAnsi="黑体" w:eastAsia="黑体"/>
          <w:sz w:val="24"/>
        </w:rPr>
        <w:t>情绪热度（量化）：发言玩家总数：3 位，发言总量：5 条</w:t>
      </w:r>
    </w:p>
    <w:p w14:paraId="15DC514D">
      <w:pPr>
        <w:pStyle w:val="16"/>
      </w:pPr>
      <w:r>
        <w:rPr>
          <w:rFonts w:ascii="黑体" w:hAnsi="黑体" w:eastAsia="黑体"/>
          <w:sz w:val="24"/>
        </w:rPr>
        <w:t>代表性情绪发言示例：</w:t>
      </w:r>
    </w:p>
    <w:p w14:paraId="1FD9260F">
      <w:pPr>
        <w:pStyle w:val="23"/>
      </w:pPr>
      <w:r>
        <w:rPr>
          <w:rFonts w:ascii="黑体" w:hAnsi="黑体" w:eastAsia="黑体"/>
          <w:sz w:val="24"/>
        </w:rPr>
        <w:t>- A级驾驶员嘎了还会自己恢复一般精神的嘛</w:t>
      </w:r>
    </w:p>
    <w:p w14:paraId="50583001">
      <w:pPr>
        <w:pStyle w:val="23"/>
      </w:pPr>
      <w:r>
        <w:rPr>
          <w:rFonts w:ascii="黑体" w:hAnsi="黑体" w:eastAsia="黑体"/>
          <w:sz w:val="24"/>
        </w:rPr>
        <w:t>- 卡得太恼火了</w:t>
      </w:r>
    </w:p>
    <w:p w14:paraId="5AF23959">
      <w:pPr>
        <w:pStyle w:val="23"/>
      </w:pPr>
      <w:r>
        <w:rPr>
          <w:rFonts w:ascii="黑体" w:hAnsi="黑体" w:eastAsia="黑体"/>
          <w:sz w:val="24"/>
        </w:rPr>
        <w:t>- 闪屏烦躁</w:t>
      </w:r>
    </w:p>
    <w:p w14:paraId="112575F1"/>
    <w:p w14:paraId="6CB52FBA">
      <w:r>
        <w:rPr>
          <w:rFonts w:ascii="黑体" w:hAnsi="黑体" w:eastAsia="黑体"/>
          <w:b/>
          <w:sz w:val="24"/>
        </w:rPr>
        <w:t>1. 问卷文案引发玩家不满</w:t>
      </w:r>
    </w:p>
    <w:p w14:paraId="48AF4F0D">
      <w:pPr>
        <w:pStyle w:val="16"/>
      </w:pPr>
      <w:r>
        <w:rPr>
          <w:rFonts w:ascii="黑体" w:hAnsi="黑体" w:eastAsia="黑体"/>
          <w:sz w:val="24"/>
        </w:rPr>
        <w:t>简要情绪总结：玩家对问卷文案表达强烈不满和嘲讽</w:t>
      </w:r>
    </w:p>
    <w:p w14:paraId="24CEA06E">
      <w:pPr>
        <w:pStyle w:val="16"/>
      </w:pPr>
      <w:r>
        <w:rPr>
          <w:rFonts w:ascii="黑体" w:hAnsi="黑体" w:eastAsia="黑体"/>
          <w:sz w:val="24"/>
        </w:rPr>
        <w:t>情绪波动类型：负向爆发</w:t>
      </w:r>
    </w:p>
    <w:p w14:paraId="14712F10">
      <w:pPr>
        <w:pStyle w:val="16"/>
      </w:pPr>
      <w:r>
        <w:rPr>
          <w:rFonts w:ascii="黑体" w:hAnsi="黑体" w:eastAsia="黑体"/>
          <w:sz w:val="24"/>
        </w:rPr>
        <w:t>情绪趋势：平静 → 强烈不满</w:t>
      </w:r>
    </w:p>
    <w:p w14:paraId="2DAB3670">
      <w:pPr>
        <w:pStyle w:val="16"/>
      </w:pPr>
      <w:r>
        <w:rPr>
          <w:rFonts w:ascii="黑体" w:hAnsi="黑体" w:eastAsia="黑体"/>
          <w:sz w:val="24"/>
        </w:rPr>
        <w:t>情绪热度（量化）：发言玩家总数：6 位，发言总量：8 条</w:t>
      </w:r>
    </w:p>
    <w:p w14:paraId="19BABFAD">
      <w:pPr>
        <w:pStyle w:val="16"/>
      </w:pPr>
      <w:r>
        <w:rPr>
          <w:rFonts w:ascii="黑体" w:hAnsi="黑体" w:eastAsia="黑体"/>
          <w:sz w:val="24"/>
        </w:rPr>
        <w:t>代表性情绪发言示例：</w:t>
      </w:r>
    </w:p>
    <w:p w14:paraId="5C9E50DE">
      <w:pPr>
        <w:pStyle w:val="23"/>
      </w:pPr>
      <w:r>
        <w:rPr>
          <w:rFonts w:ascii="黑体" w:hAnsi="黑体" w:eastAsia="黑体"/>
          <w:sz w:val="24"/>
        </w:rPr>
        <w:t>- 准备好举报了 下班就举报</w:t>
      </w:r>
    </w:p>
    <w:p w14:paraId="6A970811">
      <w:pPr>
        <w:pStyle w:val="23"/>
      </w:pPr>
      <w:r>
        <w:rPr>
          <w:rFonts w:ascii="黑体" w:hAnsi="黑体" w:eastAsia="黑体"/>
          <w:sz w:val="24"/>
        </w:rPr>
        <w:t>- 这文案好颠</w:t>
      </w:r>
    </w:p>
    <w:p w14:paraId="76B98EEB">
      <w:pPr>
        <w:pStyle w:val="23"/>
      </w:pPr>
      <w:r>
        <w:rPr>
          <w:rFonts w:ascii="黑体" w:hAnsi="黑体" w:eastAsia="黑体"/>
          <w:sz w:val="24"/>
        </w:rPr>
        <w:t>- 很符合青瓷</w:t>
      </w:r>
    </w:p>
    <w:p w14:paraId="3CFB1F3F">
      <w:pPr>
        <w:pStyle w:val="23"/>
      </w:pPr>
      <w:r>
        <w:rPr>
          <w:rFonts w:ascii="黑体" w:hAnsi="黑体" w:eastAsia="黑体"/>
          <w:sz w:val="24"/>
        </w:rPr>
        <w:t>- 毕竟搞游戏抽象也不是一天两天了</w:t>
      </w:r>
    </w:p>
    <w:p w14:paraId="003B298E"/>
    <w:p w14:paraId="09996388">
      <w:r>
        <w:rPr>
          <w:rFonts w:ascii="黑体" w:hAnsi="黑体" w:eastAsia="黑体"/>
          <w:b/>
          <w:sz w:val="24"/>
        </w:rPr>
        <w:t>2. 游戏机制问题集体吐槽</w:t>
      </w:r>
    </w:p>
    <w:p w14:paraId="4FDF1ED2">
      <w:pPr>
        <w:pStyle w:val="16"/>
      </w:pPr>
      <w:r>
        <w:rPr>
          <w:rFonts w:ascii="黑体" w:hAnsi="黑体" w:eastAsia="黑体"/>
          <w:sz w:val="24"/>
        </w:rPr>
        <w:t>简要情绪总结：玩家对游戏多个机制表达强烈不满</w:t>
      </w:r>
    </w:p>
    <w:p w14:paraId="20FE4434">
      <w:pPr>
        <w:pStyle w:val="16"/>
      </w:pPr>
      <w:r>
        <w:rPr>
          <w:rFonts w:ascii="黑体" w:hAnsi="黑体" w:eastAsia="黑体"/>
          <w:sz w:val="24"/>
        </w:rPr>
        <w:t>情绪波动类型：负向爆发</w:t>
      </w:r>
    </w:p>
    <w:p w14:paraId="089C41A0">
      <w:pPr>
        <w:pStyle w:val="16"/>
      </w:pPr>
      <w:r>
        <w:rPr>
          <w:rFonts w:ascii="黑体" w:hAnsi="黑体" w:eastAsia="黑体"/>
          <w:sz w:val="24"/>
        </w:rPr>
        <w:t>情绪趋势：轻微抱怨 → 强烈不满</w:t>
      </w:r>
    </w:p>
    <w:p w14:paraId="572266FC">
      <w:pPr>
        <w:pStyle w:val="16"/>
      </w:pPr>
      <w:r>
        <w:rPr>
          <w:rFonts w:ascii="黑体" w:hAnsi="黑体" w:eastAsia="黑体"/>
          <w:sz w:val="24"/>
        </w:rPr>
        <w:t>情绪热度（量化）：发言玩家总数：8 位，发言总量：15 条</w:t>
      </w:r>
    </w:p>
    <w:p w14:paraId="5A3CD042">
      <w:pPr>
        <w:pStyle w:val="16"/>
      </w:pPr>
      <w:r>
        <w:rPr>
          <w:rFonts w:ascii="黑体" w:hAnsi="黑体" w:eastAsia="黑体"/>
          <w:sz w:val="24"/>
        </w:rPr>
        <w:t>代表性情绪发言示例：</w:t>
      </w:r>
    </w:p>
    <w:p w14:paraId="0B196DC9">
      <w:pPr>
        <w:pStyle w:val="23"/>
      </w:pPr>
      <w:r>
        <w:rPr>
          <w:rFonts w:ascii="黑体" w:hAnsi="黑体" w:eastAsia="黑体"/>
          <w:sz w:val="24"/>
        </w:rPr>
        <w:t>- 我要爆了</w:t>
      </w:r>
    </w:p>
    <w:p w14:paraId="79EAE979">
      <w:pPr>
        <w:pStyle w:val="23"/>
      </w:pPr>
      <w:r>
        <w:rPr>
          <w:rFonts w:ascii="黑体" w:hAnsi="黑体" w:eastAsia="黑体"/>
          <w:sz w:val="24"/>
        </w:rPr>
        <w:t>- 依托答辩</w:t>
      </w:r>
    </w:p>
    <w:p w14:paraId="4977465F">
      <w:pPr>
        <w:pStyle w:val="23"/>
      </w:pPr>
      <w:r>
        <w:rPr>
          <w:rFonts w:ascii="黑体" w:hAnsi="黑体" w:eastAsia="黑体"/>
          <w:sz w:val="24"/>
        </w:rPr>
        <w:t>- 新手打也打不过，填东西没块，挖掘两天了，没提升怎么办</w:t>
      </w:r>
    </w:p>
    <w:p w14:paraId="0D39287D">
      <w:pPr>
        <w:pStyle w:val="23"/>
      </w:pPr>
      <w:r>
        <w:rPr>
          <w:rFonts w:ascii="黑体" w:hAnsi="黑体" w:eastAsia="黑体"/>
          <w:sz w:val="24"/>
        </w:rPr>
        <w:t>- 这个明显是后期版本用得到的，现在搞出来</w:t>
      </w:r>
    </w:p>
    <w:p w14:paraId="3BC495B9"/>
    <w:p w14:paraId="4DB64FD1">
      <w:r>
        <w:rPr>
          <w:rFonts w:ascii="黑体" w:hAnsi="黑体" w:eastAsia="黑体"/>
          <w:b/>
          <w:sz w:val="24"/>
        </w:rPr>
        <w:t>3. 驾驶员系统引发焦虑</w:t>
      </w:r>
    </w:p>
    <w:p w14:paraId="477F9DF5">
      <w:pPr>
        <w:pStyle w:val="16"/>
      </w:pPr>
      <w:r>
        <w:rPr>
          <w:rFonts w:ascii="黑体" w:hAnsi="黑体" w:eastAsia="黑体"/>
          <w:sz w:val="24"/>
        </w:rPr>
        <w:t>简要情绪总结：玩家对驾驶员系统表达强烈不满和焦虑</w:t>
      </w:r>
    </w:p>
    <w:p w14:paraId="3F8B1EB9">
      <w:pPr>
        <w:pStyle w:val="16"/>
      </w:pPr>
      <w:r>
        <w:rPr>
          <w:rFonts w:ascii="黑体" w:hAnsi="黑体" w:eastAsia="黑体"/>
          <w:sz w:val="24"/>
        </w:rPr>
        <w:t>情绪波动类型：负向爆发</w:t>
      </w:r>
    </w:p>
    <w:p w14:paraId="77D40538">
      <w:pPr>
        <w:pStyle w:val="16"/>
      </w:pPr>
      <w:r>
        <w:rPr>
          <w:rFonts w:ascii="黑体" w:hAnsi="黑体" w:eastAsia="黑体"/>
          <w:sz w:val="24"/>
        </w:rPr>
        <w:t>情绪趋势：困惑 → 强烈不满</w:t>
      </w:r>
    </w:p>
    <w:p w14:paraId="0DE5A7EB">
      <w:pPr>
        <w:pStyle w:val="16"/>
      </w:pPr>
      <w:r>
        <w:rPr>
          <w:rFonts w:ascii="黑体" w:hAnsi="黑体" w:eastAsia="黑体"/>
          <w:sz w:val="24"/>
        </w:rPr>
        <w:t>情绪热度（量化）：发言玩家总数：5 位，发言总量：9 条</w:t>
      </w:r>
    </w:p>
    <w:p w14:paraId="4E8638D5">
      <w:pPr>
        <w:pStyle w:val="16"/>
      </w:pPr>
      <w:r>
        <w:rPr>
          <w:rFonts w:ascii="黑体" w:hAnsi="黑体" w:eastAsia="黑体"/>
          <w:sz w:val="24"/>
        </w:rPr>
        <w:t>代表性情绪发言示例：</w:t>
      </w:r>
    </w:p>
    <w:p w14:paraId="023E543D">
      <w:pPr>
        <w:pStyle w:val="23"/>
      </w:pPr>
      <w:r>
        <w:rPr>
          <w:rFonts w:ascii="黑体" w:hAnsi="黑体" w:eastAsia="黑体"/>
          <w:sz w:val="24"/>
        </w:rPr>
        <w:t>- 我有驾驶员不够用恐惧症</w:t>
      </w:r>
    </w:p>
    <w:p w14:paraId="6A05523F">
      <w:pPr>
        <w:pStyle w:val="23"/>
      </w:pPr>
      <w:r>
        <w:rPr>
          <w:rFonts w:ascii="黑体" w:hAnsi="黑体" w:eastAsia="黑体"/>
          <w:sz w:val="24"/>
        </w:rPr>
        <w:t>- 别恐惧这游戏一看驾驶员就是用来献祭的</w:t>
      </w:r>
    </w:p>
    <w:p w14:paraId="57FCD9B6">
      <w:pPr>
        <w:pStyle w:val="23"/>
      </w:pPr>
      <w:r>
        <w:rPr>
          <w:rFonts w:ascii="黑体" w:hAnsi="黑体" w:eastAsia="黑体"/>
          <w:sz w:val="24"/>
        </w:rPr>
        <w:t>- 真打不了</w:t>
      </w:r>
    </w:p>
    <w:p w14:paraId="79F27C14">
      <w:pPr>
        <w:pStyle w:val="23"/>
      </w:pPr>
      <w:r>
        <w:rPr>
          <w:rFonts w:ascii="黑体" w:hAnsi="黑体" w:eastAsia="黑体"/>
          <w:sz w:val="24"/>
        </w:rPr>
        <w:t>- 游戏我也重新开过了</w:t>
      </w:r>
    </w:p>
    <w:p w14:paraId="551D75AF"/>
    <w:p w14:paraId="44FAC5EC">
      <w:r>
        <w:rPr>
          <w:rFonts w:ascii="黑体" w:hAnsi="黑体" w:eastAsia="黑体"/>
          <w:b/>
          <w:sz w:val="24"/>
        </w:rPr>
        <w:t>4. 黑屏BUG引发玩家愤怒</w:t>
      </w:r>
    </w:p>
    <w:p w14:paraId="5F6E91DF">
      <w:pPr>
        <w:pStyle w:val="16"/>
      </w:pPr>
      <w:r>
        <w:rPr>
          <w:rFonts w:ascii="黑体" w:hAnsi="黑体" w:eastAsia="黑体"/>
          <w:sz w:val="24"/>
        </w:rPr>
        <w:t>简要情绪总结：玩家对未修复的黑屏BUG表达强烈愤怒</w:t>
      </w:r>
    </w:p>
    <w:p w14:paraId="4348B306">
      <w:pPr>
        <w:pStyle w:val="16"/>
      </w:pPr>
      <w:r>
        <w:rPr>
          <w:rFonts w:ascii="黑体" w:hAnsi="黑体" w:eastAsia="黑体"/>
          <w:sz w:val="24"/>
        </w:rPr>
        <w:t>情绪波动类型：负向爆发</w:t>
      </w:r>
    </w:p>
    <w:p w14:paraId="0E6A1B22">
      <w:pPr>
        <w:pStyle w:val="16"/>
      </w:pPr>
      <w:r>
        <w:rPr>
          <w:rFonts w:ascii="黑体" w:hAnsi="黑体" w:eastAsia="黑体"/>
          <w:sz w:val="24"/>
        </w:rPr>
        <w:t>情绪趋势：平静 → 愤怒</w:t>
      </w:r>
    </w:p>
    <w:p w14:paraId="49A45E00">
      <w:pPr>
        <w:pStyle w:val="16"/>
      </w:pPr>
      <w:r>
        <w:rPr>
          <w:rFonts w:ascii="黑体" w:hAnsi="黑体" w:eastAsia="黑体"/>
          <w:sz w:val="24"/>
        </w:rPr>
        <w:t>情绪热度（量化）：发言玩家总数：2 位，发言总量：5 条</w:t>
      </w:r>
    </w:p>
    <w:p w14:paraId="5C160184">
      <w:pPr>
        <w:pStyle w:val="16"/>
      </w:pPr>
      <w:r>
        <w:rPr>
          <w:rFonts w:ascii="黑体" w:hAnsi="黑体" w:eastAsia="黑体"/>
          <w:sz w:val="24"/>
        </w:rPr>
        <w:t>代表性情绪发言示例：</w:t>
      </w:r>
    </w:p>
    <w:p w14:paraId="3F1697EB">
      <w:pPr>
        <w:pStyle w:val="23"/>
      </w:pPr>
      <w:r>
        <w:rPr>
          <w:rFonts w:ascii="黑体" w:hAnsi="黑体" w:eastAsia="黑体"/>
          <w:sz w:val="24"/>
        </w:rPr>
        <w:t>- 启动游戏黑屏bug什么时候修？</w:t>
      </w:r>
    </w:p>
    <w:p w14:paraId="181FADB6">
      <w:pPr>
        <w:pStyle w:val="23"/>
      </w:pPr>
      <w:r>
        <w:rPr>
          <w:rFonts w:ascii="黑体" w:hAnsi="黑体" w:eastAsia="黑体"/>
          <w:sz w:val="24"/>
        </w:rPr>
        <w:t>- 你们全在吹水</w:t>
      </w:r>
    </w:p>
    <w:p w14:paraId="310485D4">
      <w:pPr>
        <w:pStyle w:val="23"/>
      </w:pPr>
      <w:r>
        <w:rPr>
          <w:rFonts w:ascii="黑体" w:hAnsi="黑体" w:eastAsia="黑体"/>
          <w:sz w:val="24"/>
        </w:rPr>
        <w:t>- 不理我</w:t>
      </w:r>
    </w:p>
    <w:p w14:paraId="0B53B269">
      <w:pPr>
        <w:pStyle w:val="23"/>
      </w:pPr>
      <w:r>
        <w:rPr>
          <w:rFonts w:ascii="黑体" w:hAnsi="黑体" w:eastAsia="黑体"/>
          <w:sz w:val="24"/>
        </w:rPr>
        <w:t>- 小bug不影响但恶心</w:t>
      </w:r>
    </w:p>
    <w:p w14:paraId="3680671E"/>
    <w:p w14:paraId="34F457E5">
      <w:r>
        <w:rPr>
          <w:rFonts w:ascii="黑体" w:hAnsi="黑体" w:eastAsia="黑体"/>
          <w:b/>
          <w:sz w:val="24"/>
        </w:rPr>
        <w:t>1. 游戏配置问题引发玩家强烈不满</w:t>
      </w:r>
    </w:p>
    <w:p w14:paraId="1B23D608">
      <w:pPr>
        <w:pStyle w:val="16"/>
      </w:pPr>
      <w:r>
        <w:rPr>
          <w:rFonts w:ascii="黑体" w:hAnsi="黑体" w:eastAsia="黑体"/>
          <w:sz w:val="24"/>
        </w:rPr>
        <w:t>简要情绪总结：玩家对游戏的高配置要求和卡顿问题表达强烈不满和抱怨</w:t>
      </w:r>
    </w:p>
    <w:p w14:paraId="1737C5EC">
      <w:pPr>
        <w:pStyle w:val="16"/>
      </w:pPr>
      <w:r>
        <w:rPr>
          <w:rFonts w:ascii="黑体" w:hAnsi="黑体" w:eastAsia="黑体"/>
          <w:sz w:val="24"/>
        </w:rPr>
        <w:t>情绪波动类型：负向爆发</w:t>
      </w:r>
    </w:p>
    <w:p w14:paraId="0D7AF419">
      <w:pPr>
        <w:pStyle w:val="16"/>
      </w:pPr>
      <w:r>
        <w:rPr>
          <w:rFonts w:ascii="黑体" w:hAnsi="黑体" w:eastAsia="黑体"/>
          <w:sz w:val="24"/>
        </w:rPr>
        <w:t>情绪趋势：轻微抱怨 → 强烈不满</w:t>
      </w:r>
    </w:p>
    <w:p w14:paraId="3BBB6958">
      <w:pPr>
        <w:pStyle w:val="16"/>
      </w:pPr>
      <w:r>
        <w:rPr>
          <w:rFonts w:ascii="黑体" w:hAnsi="黑体" w:eastAsia="黑体"/>
          <w:sz w:val="24"/>
        </w:rPr>
        <w:t>情绪热度（量化）：发言玩家总数：2 位，发言总量：5 条</w:t>
      </w:r>
    </w:p>
    <w:p w14:paraId="77964B6B">
      <w:pPr>
        <w:pStyle w:val="16"/>
      </w:pPr>
      <w:r>
        <w:rPr>
          <w:rFonts w:ascii="黑体" w:hAnsi="黑体" w:eastAsia="黑体"/>
          <w:sz w:val="24"/>
        </w:rPr>
        <w:t>代表性情绪发言示例：</w:t>
      </w:r>
    </w:p>
    <w:p w14:paraId="02DD5EAA">
      <w:pPr>
        <w:pStyle w:val="23"/>
      </w:pPr>
      <w:r>
        <w:rPr>
          <w:rFonts w:ascii="黑体" w:hAnsi="黑体" w:eastAsia="黑体"/>
          <w:sz w:val="24"/>
        </w:rPr>
        <w:t>- 这游戏太吃配置了</w:t>
      </w:r>
    </w:p>
    <w:p w14:paraId="1965FA33">
      <w:pPr>
        <w:pStyle w:val="23"/>
      </w:pPr>
      <w:r>
        <w:rPr>
          <w:rFonts w:ascii="黑体" w:hAnsi="黑体" w:eastAsia="黑体"/>
          <w:sz w:val="24"/>
        </w:rPr>
        <w:t>- 就打这个游戏会这样</w:t>
      </w:r>
    </w:p>
    <w:p w14:paraId="11D4DA45"/>
    <w:p w14:paraId="1523C3DC">
      <w:r>
        <w:rPr>
          <w:rFonts w:ascii="黑体" w:hAnsi="黑体" w:eastAsia="黑体"/>
          <w:b/>
          <w:sz w:val="24"/>
        </w:rPr>
        <w:t>2. 玩家对测试资格缺失的失望</w:t>
      </w:r>
    </w:p>
    <w:p w14:paraId="1A99BE3A">
      <w:pPr>
        <w:pStyle w:val="16"/>
      </w:pPr>
      <w:r>
        <w:rPr>
          <w:rFonts w:ascii="黑体" w:hAnsi="黑体" w:eastAsia="黑体"/>
          <w:sz w:val="24"/>
        </w:rPr>
        <w:t>简要情绪总结：玩家对无法获得测试资格表达失望和不满</w:t>
      </w:r>
    </w:p>
    <w:p w14:paraId="6207E78A">
      <w:pPr>
        <w:pStyle w:val="16"/>
      </w:pPr>
      <w:r>
        <w:rPr>
          <w:rFonts w:ascii="黑体" w:hAnsi="黑体" w:eastAsia="黑体"/>
          <w:sz w:val="24"/>
        </w:rPr>
        <w:t>情绪波动类型：落差感</w:t>
      </w:r>
    </w:p>
    <w:p w14:paraId="3F2165BC">
      <w:pPr>
        <w:pStyle w:val="16"/>
      </w:pPr>
      <w:r>
        <w:rPr>
          <w:rFonts w:ascii="黑体" w:hAnsi="黑体" w:eastAsia="黑体"/>
          <w:sz w:val="24"/>
        </w:rPr>
        <w:t>情绪趋势：期待 → 失望</w:t>
      </w:r>
    </w:p>
    <w:p w14:paraId="17D68319">
      <w:pPr>
        <w:pStyle w:val="16"/>
      </w:pPr>
      <w:r>
        <w:rPr>
          <w:rFonts w:ascii="黑体" w:hAnsi="黑体" w:eastAsia="黑体"/>
          <w:sz w:val="24"/>
        </w:rPr>
        <w:t>情绪热度（量化）：发言玩家总数：2 位，发言总量：4 条</w:t>
      </w:r>
    </w:p>
    <w:p w14:paraId="237B9FB5">
      <w:pPr>
        <w:pStyle w:val="16"/>
      </w:pPr>
      <w:r>
        <w:rPr>
          <w:rFonts w:ascii="黑体" w:hAnsi="黑体" w:eastAsia="黑体"/>
          <w:sz w:val="24"/>
        </w:rPr>
        <w:t>代表性情绪发言示例：</w:t>
      </w:r>
    </w:p>
    <w:p w14:paraId="2474441A">
      <w:pPr>
        <w:pStyle w:val="23"/>
      </w:pPr>
      <w:r>
        <w:rPr>
          <w:rFonts w:ascii="黑体" w:hAnsi="黑体" w:eastAsia="黑体"/>
          <w:sz w:val="24"/>
        </w:rPr>
        <w:t>- 当时看大薏米的通知，满怀期待的想要游玩</w:t>
      </w:r>
    </w:p>
    <w:p w14:paraId="784E6EA6">
      <w:pPr>
        <w:pStyle w:val="23"/>
      </w:pPr>
      <w:r>
        <w:rPr>
          <w:rFonts w:ascii="黑体" w:hAnsi="黑体" w:eastAsia="黑体"/>
          <w:sz w:val="24"/>
        </w:rPr>
        <w:t>- 你却告诉我没有资格</w:t>
      </w:r>
    </w:p>
    <w:p w14:paraId="73F0B40F"/>
    <w:p w14:paraId="0955EBEE">
      <w:r>
        <w:rPr>
          <w:rFonts w:ascii="黑体" w:hAnsi="黑体" w:eastAsia="黑体"/>
          <w:b/>
          <w:sz w:val="24"/>
        </w:rPr>
        <w:t>3. 玩家对游戏UI特效的惊喜</w:t>
      </w:r>
    </w:p>
    <w:p w14:paraId="2F3B86CE">
      <w:pPr>
        <w:pStyle w:val="16"/>
      </w:pPr>
      <w:r>
        <w:rPr>
          <w:rFonts w:ascii="黑体" w:hAnsi="黑体" w:eastAsia="黑体"/>
          <w:sz w:val="24"/>
        </w:rPr>
        <w:t>简要情绪总结：玩家对游戏UI特效表达惊喜和赞赏</w:t>
      </w:r>
    </w:p>
    <w:p w14:paraId="11DC5FBA">
      <w:pPr>
        <w:pStyle w:val="16"/>
      </w:pPr>
      <w:r>
        <w:rPr>
          <w:rFonts w:ascii="黑体" w:hAnsi="黑体" w:eastAsia="黑体"/>
          <w:sz w:val="24"/>
        </w:rPr>
        <w:t>情绪波动类型：正向爆发</w:t>
      </w:r>
    </w:p>
    <w:p w14:paraId="524714E9">
      <w:pPr>
        <w:pStyle w:val="16"/>
      </w:pPr>
      <w:r>
        <w:rPr>
          <w:rFonts w:ascii="黑体" w:hAnsi="黑体" w:eastAsia="黑体"/>
          <w:sz w:val="24"/>
        </w:rPr>
        <w:t>情绪趋势：平静 → 兴奋</w:t>
      </w:r>
    </w:p>
    <w:p w14:paraId="76F00554">
      <w:pPr>
        <w:pStyle w:val="16"/>
      </w:pPr>
      <w:r>
        <w:rPr>
          <w:rFonts w:ascii="黑体" w:hAnsi="黑体" w:eastAsia="黑体"/>
          <w:sz w:val="24"/>
        </w:rPr>
        <w:t>情绪热度（量化）：发言玩家总数：2 位，发言总量：2 条</w:t>
      </w:r>
    </w:p>
    <w:p w14:paraId="5689C484">
      <w:pPr>
        <w:pStyle w:val="16"/>
      </w:pPr>
      <w:r>
        <w:rPr>
          <w:rFonts w:ascii="黑体" w:hAnsi="黑体" w:eastAsia="黑体"/>
          <w:sz w:val="24"/>
        </w:rPr>
        <w:t>代表性情绪发言示例：</w:t>
      </w:r>
    </w:p>
    <w:p w14:paraId="1C6B8C05">
      <w:pPr>
        <w:pStyle w:val="23"/>
      </w:pPr>
      <w:r>
        <w:rPr>
          <w:rFonts w:ascii="黑体" w:hAnsi="黑体" w:eastAsia="黑体"/>
          <w:sz w:val="24"/>
        </w:rPr>
        <w:t>- 呱，好炫酷的ui特效呀</w:t>
      </w:r>
    </w:p>
    <w:p w14:paraId="700CF058">
      <w:pPr>
        <w:pStyle w:val="23"/>
      </w:pPr>
      <w:r>
        <w:rPr>
          <w:rFonts w:ascii="黑体" w:hAnsi="黑体" w:eastAsia="黑体"/>
          <w:sz w:val="24"/>
        </w:rPr>
        <w:t>- 这个好帅我靠</w:t>
      </w:r>
    </w:p>
    <w:p w14:paraId="115CD127"/>
    <w:p w14:paraId="067B223B">
      <w:r>
        <w:rPr>
          <w:rFonts w:ascii="黑体" w:hAnsi="黑体" w:eastAsia="黑体"/>
          <w:b/>
          <w:sz w:val="24"/>
        </w:rPr>
        <w:t>1. 玩家对游戏bug的强烈反应</w:t>
      </w:r>
    </w:p>
    <w:p w14:paraId="331BAF35">
      <w:pPr>
        <w:pStyle w:val="16"/>
      </w:pPr>
      <w:r>
        <w:rPr>
          <w:rFonts w:ascii="黑体" w:hAnsi="黑体" w:eastAsia="黑体"/>
          <w:sz w:val="24"/>
        </w:rPr>
        <w:t>简要情绪总结：玩家对游戏中的bug表现出强烈的兴奋和利用心态</w:t>
      </w:r>
    </w:p>
    <w:p w14:paraId="2C4E6A94">
      <w:pPr>
        <w:pStyle w:val="16"/>
      </w:pPr>
      <w:r>
        <w:rPr>
          <w:rFonts w:ascii="黑体" w:hAnsi="黑体" w:eastAsia="黑体"/>
          <w:sz w:val="24"/>
        </w:rPr>
        <w:t>情绪波动类型：正向爆发</w:t>
      </w:r>
    </w:p>
    <w:p w14:paraId="47323D93">
      <w:pPr>
        <w:pStyle w:val="16"/>
      </w:pPr>
      <w:r>
        <w:rPr>
          <w:rFonts w:ascii="黑体" w:hAnsi="黑体" w:eastAsia="黑体"/>
          <w:sz w:val="24"/>
        </w:rPr>
        <w:t>情绪趋势：从发现bug → 兴奋利用</w:t>
      </w:r>
    </w:p>
    <w:p w14:paraId="6E68946F">
      <w:pPr>
        <w:pStyle w:val="16"/>
      </w:pPr>
      <w:r>
        <w:rPr>
          <w:rFonts w:ascii="黑体" w:hAnsi="黑体" w:eastAsia="黑体"/>
          <w:sz w:val="24"/>
        </w:rPr>
        <w:t>情绪热度（量化）：发言玩家总数：2 位，发言总量：5 条</w:t>
      </w:r>
    </w:p>
    <w:p w14:paraId="7B5B22D6">
      <w:pPr>
        <w:pStyle w:val="16"/>
      </w:pPr>
      <w:r>
        <w:rPr>
          <w:rFonts w:ascii="黑体" w:hAnsi="黑体" w:eastAsia="黑体"/>
          <w:sz w:val="24"/>
        </w:rPr>
        <w:t>代表性情绪发言示例：</w:t>
      </w:r>
    </w:p>
    <w:p w14:paraId="175575E8">
      <w:pPr>
        <w:pStyle w:val="23"/>
      </w:pPr>
      <w:r>
        <w:rPr>
          <w:rFonts w:ascii="黑体" w:hAnsi="黑体" w:eastAsia="黑体"/>
          <w:sz w:val="24"/>
        </w:rPr>
        <w:t>- 开局才50源质就能追击40%了</w:t>
      </w:r>
    </w:p>
    <w:p w14:paraId="6CB6828F">
      <w:pPr>
        <w:pStyle w:val="23"/>
      </w:pPr>
      <w:r>
        <w:rPr>
          <w:rFonts w:ascii="黑体" w:hAnsi="黑体" w:eastAsia="黑体"/>
          <w:sz w:val="24"/>
        </w:rPr>
        <w:t>- 昨天打了350的追击出来[表情]</w:t>
      </w:r>
    </w:p>
    <w:p w14:paraId="4E44424F">
      <w:pPr>
        <w:pStyle w:val="23"/>
      </w:pPr>
      <w:r>
        <w:rPr>
          <w:rFonts w:ascii="黑体" w:hAnsi="黑体" w:eastAsia="黑体"/>
          <w:sz w:val="24"/>
        </w:rPr>
        <w:t>- 原来是bug</w:t>
      </w:r>
    </w:p>
    <w:p w14:paraId="4C6A79E8">
      <w:pPr>
        <w:pStyle w:val="23"/>
      </w:pPr>
      <w:r>
        <w:rPr>
          <w:rFonts w:ascii="黑体" w:hAnsi="黑体" w:eastAsia="黑体"/>
          <w:sz w:val="24"/>
        </w:rPr>
        <w:t>- 修好之前投掷应该很猛</w:t>
      </w:r>
    </w:p>
    <w:p w14:paraId="243787B9">
      <w:pPr>
        <w:pStyle w:val="23"/>
      </w:pPr>
      <w:r>
        <w:rPr>
          <w:rFonts w:ascii="黑体" w:hAnsi="黑体" w:eastAsia="黑体"/>
          <w:sz w:val="24"/>
        </w:rPr>
        <w:t>- 随便秒</w:t>
      </w:r>
    </w:p>
    <w:p w14:paraId="5C1EC4E4"/>
    <w:p w14:paraId="0EE05195">
      <w:r>
        <w:rPr>
          <w:rFonts w:ascii="黑体" w:hAnsi="黑体" w:eastAsia="黑体"/>
          <w:b/>
          <w:sz w:val="24"/>
        </w:rPr>
        <w:t>2. 玩家对客服提出建议时的互动</w:t>
      </w:r>
    </w:p>
    <w:p w14:paraId="290A2167">
      <w:pPr>
        <w:pStyle w:val="16"/>
      </w:pPr>
      <w:r>
        <w:rPr>
          <w:rFonts w:ascii="黑体" w:hAnsi="黑体" w:eastAsia="黑体"/>
          <w:sz w:val="24"/>
        </w:rPr>
        <w:t>简要情绪总结：玩家在提出游戏改进建议时表现出轻松愉快的互动情绪</w:t>
      </w:r>
    </w:p>
    <w:p w14:paraId="1CC1CED0">
      <w:pPr>
        <w:pStyle w:val="16"/>
      </w:pPr>
      <w:r>
        <w:rPr>
          <w:rFonts w:ascii="黑体" w:hAnsi="黑体" w:eastAsia="黑体"/>
          <w:sz w:val="24"/>
        </w:rPr>
        <w:t>情绪波动类型：正向爆发</w:t>
      </w:r>
    </w:p>
    <w:p w14:paraId="04D5804D">
      <w:pPr>
        <w:pStyle w:val="16"/>
      </w:pPr>
      <w:r>
        <w:rPr>
          <w:rFonts w:ascii="黑体" w:hAnsi="黑体" w:eastAsia="黑体"/>
          <w:sz w:val="24"/>
        </w:rPr>
        <w:t>情绪趋势：从提出建议 → 愉快互动</w:t>
      </w:r>
    </w:p>
    <w:p w14:paraId="3ABA188B">
      <w:pPr>
        <w:pStyle w:val="16"/>
      </w:pPr>
      <w:r>
        <w:rPr>
          <w:rFonts w:ascii="黑体" w:hAnsi="黑体" w:eastAsia="黑体"/>
          <w:sz w:val="24"/>
        </w:rPr>
        <w:t>情绪热度（量化）：发言玩家总数：3 位，发言总量：6 条</w:t>
      </w:r>
    </w:p>
    <w:p w14:paraId="5D5B354E">
      <w:pPr>
        <w:pStyle w:val="16"/>
      </w:pPr>
      <w:r>
        <w:rPr>
          <w:rFonts w:ascii="黑体" w:hAnsi="黑体" w:eastAsia="黑体"/>
          <w:sz w:val="24"/>
        </w:rPr>
        <w:t>代表性情绪发言示例：</w:t>
      </w:r>
    </w:p>
    <w:p w14:paraId="2500B038">
      <w:pPr>
        <w:pStyle w:val="23"/>
      </w:pPr>
      <w:r>
        <w:rPr>
          <w:rFonts w:ascii="黑体" w:hAnsi="黑体" w:eastAsia="黑体"/>
          <w:sz w:val="24"/>
        </w:rPr>
        <w:t>- @青瓷客服-格格污 就魔方抽奖那个笑脸</w:t>
      </w:r>
    </w:p>
    <w:p w14:paraId="7A7F2EEA">
      <w:pPr>
        <w:pStyle w:val="23"/>
      </w:pPr>
      <w:r>
        <w:rPr>
          <w:rFonts w:ascii="黑体" w:hAnsi="黑体" w:eastAsia="黑体"/>
          <w:sz w:val="24"/>
        </w:rPr>
        <w:t>- 点开之后不是歪嘴嘛</w:t>
      </w:r>
    </w:p>
    <w:p w14:paraId="3225FBCE">
      <w:pPr>
        <w:pStyle w:val="23"/>
      </w:pPr>
      <w:r>
        <w:rPr>
          <w:rFonts w:ascii="黑体" w:hAnsi="黑体" w:eastAsia="黑体"/>
          <w:sz w:val="24"/>
        </w:rPr>
        <w:t>- 能不能换成这个（）</w:t>
      </w:r>
    </w:p>
    <w:p w14:paraId="1ED30012">
      <w:pPr>
        <w:pStyle w:val="23"/>
      </w:pPr>
      <w:r>
        <w:rPr>
          <w:rFonts w:ascii="黑体" w:hAnsi="黑体" w:eastAsia="黑体"/>
          <w:sz w:val="24"/>
        </w:rPr>
        <w:t>- 谢谢喵</w:t>
      </w:r>
    </w:p>
    <w:p w14:paraId="517A2103">
      <w:pPr>
        <w:pStyle w:val="23"/>
      </w:pPr>
      <w:r>
        <w:rPr>
          <w:rFonts w:ascii="黑体" w:hAnsi="黑体" w:eastAsia="黑体"/>
          <w:sz w:val="24"/>
        </w:rPr>
        <w:t>- 好 我记录下</w:t>
      </w:r>
    </w:p>
    <w:p w14:paraId="7C5EB16B"/>
    <w:p w14:paraId="6A1F66E8">
      <w:r>
        <w:rPr>
          <w:rFonts w:ascii="黑体" w:hAnsi="黑体" w:eastAsia="黑体"/>
          <w:b/>
          <w:sz w:val="24"/>
        </w:rPr>
        <w:t>3. 玩家对游戏难度和资源分配的强烈不满</w:t>
      </w:r>
    </w:p>
    <w:p w14:paraId="68EDB8DB">
      <w:pPr>
        <w:pStyle w:val="16"/>
      </w:pPr>
      <w:r>
        <w:rPr>
          <w:rFonts w:ascii="黑体" w:hAnsi="黑体" w:eastAsia="黑体"/>
          <w:sz w:val="24"/>
        </w:rPr>
        <w:t>简要情绪总结：玩家对游戏资源获取难度和角色培养机制表达强烈不满</w:t>
      </w:r>
    </w:p>
    <w:p w14:paraId="137E2DC2">
      <w:pPr>
        <w:pStyle w:val="16"/>
      </w:pPr>
      <w:r>
        <w:rPr>
          <w:rFonts w:ascii="黑体" w:hAnsi="黑体" w:eastAsia="黑体"/>
          <w:sz w:val="24"/>
        </w:rPr>
        <w:t>情绪波动类型：负向爆发</w:t>
      </w:r>
    </w:p>
    <w:p w14:paraId="2F401982">
      <w:pPr>
        <w:pStyle w:val="16"/>
      </w:pPr>
      <w:r>
        <w:rPr>
          <w:rFonts w:ascii="黑体" w:hAnsi="黑体" w:eastAsia="黑体"/>
          <w:sz w:val="24"/>
        </w:rPr>
        <w:t>情绪趋势：从游戏体验 → 强烈不满</w:t>
      </w:r>
    </w:p>
    <w:p w14:paraId="6F0EFEBA">
      <w:pPr>
        <w:pStyle w:val="16"/>
      </w:pPr>
      <w:r>
        <w:rPr>
          <w:rFonts w:ascii="黑体" w:hAnsi="黑体" w:eastAsia="黑体"/>
          <w:sz w:val="24"/>
        </w:rPr>
        <w:t>情绪热度（量化）：发言玩家总数：4 位，发言总量：8 条</w:t>
      </w:r>
    </w:p>
    <w:p w14:paraId="223FD260">
      <w:pPr>
        <w:pStyle w:val="16"/>
      </w:pPr>
      <w:r>
        <w:rPr>
          <w:rFonts w:ascii="黑体" w:hAnsi="黑体" w:eastAsia="黑体"/>
          <w:sz w:val="24"/>
        </w:rPr>
        <w:t>代表性情绪发言示例：</w:t>
      </w:r>
    </w:p>
    <w:p w14:paraId="132B8C83">
      <w:pPr>
        <w:pStyle w:val="23"/>
      </w:pPr>
      <w:r>
        <w:rPr>
          <w:rFonts w:ascii="黑体" w:hAnsi="黑体" w:eastAsia="黑体"/>
          <w:sz w:val="24"/>
        </w:rPr>
        <w:t>- 哪有资源练</w:t>
      </w:r>
    </w:p>
    <w:p w14:paraId="37DAE257">
      <w:pPr>
        <w:pStyle w:val="23"/>
      </w:pPr>
      <w:r>
        <w:rPr>
          <w:rFonts w:ascii="黑体" w:hAnsi="黑体" w:eastAsia="黑体"/>
          <w:sz w:val="24"/>
        </w:rPr>
        <w:t>- 怪就那么多</w:t>
      </w:r>
    </w:p>
    <w:p w14:paraId="0A13AD9A">
      <w:pPr>
        <w:pStyle w:val="23"/>
      </w:pPr>
      <w:r>
        <w:rPr>
          <w:rFonts w:ascii="黑体" w:hAnsi="黑体" w:eastAsia="黑体"/>
          <w:sz w:val="24"/>
        </w:rPr>
        <w:t>- 一号只是备胎</w:t>
      </w:r>
    </w:p>
    <w:p w14:paraId="48659035">
      <w:pPr>
        <w:pStyle w:val="23"/>
      </w:pPr>
      <w:r>
        <w:rPr>
          <w:rFonts w:ascii="黑体" w:hAnsi="黑体" w:eastAsia="黑体"/>
          <w:sz w:val="24"/>
        </w:rPr>
        <w:t>- 还在挖</w:t>
      </w:r>
    </w:p>
    <w:p w14:paraId="623DB66E">
      <w:pPr>
        <w:pStyle w:val="23"/>
      </w:pPr>
      <w:r>
        <w:rPr>
          <w:rFonts w:ascii="黑体" w:hAnsi="黑体" w:eastAsia="黑体"/>
          <w:sz w:val="24"/>
        </w:rPr>
        <w:t>- 最高的才两个月亮</w:t>
      </w:r>
    </w:p>
    <w:p w14:paraId="747826EB">
      <w:pPr>
        <w:pStyle w:val="23"/>
      </w:pPr>
      <w:r>
        <w:rPr>
          <w:rFonts w:ascii="黑体" w:hAnsi="黑体" w:eastAsia="黑体"/>
          <w:sz w:val="24"/>
        </w:rPr>
        <w:t>- 情报币都用了七个了</w:t>
      </w:r>
    </w:p>
    <w:p w14:paraId="469DAD1C">
      <w:pPr>
        <w:pStyle w:val="23"/>
      </w:pPr>
      <w:r>
        <w:rPr>
          <w:rFonts w:ascii="黑体" w:hAnsi="黑体" w:eastAsia="黑体"/>
          <w:sz w:val="24"/>
        </w:rPr>
        <w:t>- 就中了两个</w:t>
      </w:r>
    </w:p>
    <w:p w14:paraId="2FDC3CD4"/>
    <w:p w14:paraId="311FA088">
      <w:r>
        <w:rPr>
          <w:rFonts w:ascii="黑体" w:hAnsi="黑体" w:eastAsia="黑体"/>
          <w:b/>
          <w:sz w:val="24"/>
        </w:rPr>
        <w:t>1. 挖矿效率低下引发不满</w:t>
      </w:r>
    </w:p>
    <w:p w14:paraId="4A87161C">
      <w:pPr>
        <w:pStyle w:val="16"/>
      </w:pPr>
      <w:r>
        <w:rPr>
          <w:rFonts w:ascii="黑体" w:hAnsi="黑体" w:eastAsia="黑体"/>
          <w:sz w:val="24"/>
        </w:rPr>
        <w:t>简要情绪总结：多名玩家对挖矿效率低下表达强烈不满，情绪爆发明显</w:t>
      </w:r>
    </w:p>
    <w:p w14:paraId="4BD3A9C2">
      <w:pPr>
        <w:pStyle w:val="16"/>
      </w:pPr>
      <w:r>
        <w:rPr>
          <w:rFonts w:ascii="黑体" w:hAnsi="黑体" w:eastAsia="黑体"/>
          <w:sz w:val="24"/>
        </w:rPr>
        <w:t>情绪波动类型：负向爆发</w:t>
      </w:r>
    </w:p>
    <w:p w14:paraId="71B23033">
      <w:pPr>
        <w:pStyle w:val="16"/>
      </w:pPr>
      <w:r>
        <w:rPr>
          <w:rFonts w:ascii="黑体" w:hAnsi="黑体" w:eastAsia="黑体"/>
          <w:sz w:val="24"/>
        </w:rPr>
        <w:t>情绪趋势：困惑 → 强烈不满</w:t>
      </w:r>
    </w:p>
    <w:p w14:paraId="3DED1B5E">
      <w:pPr>
        <w:pStyle w:val="16"/>
      </w:pPr>
      <w:r>
        <w:rPr>
          <w:rFonts w:ascii="黑体" w:hAnsi="黑体" w:eastAsia="黑体"/>
          <w:sz w:val="24"/>
        </w:rPr>
        <w:t>情绪热度（量化）：发言玩家总数：2 位，发言总量：4 条</w:t>
      </w:r>
    </w:p>
    <w:p w14:paraId="093A4F14">
      <w:pPr>
        <w:pStyle w:val="16"/>
      </w:pPr>
      <w:r>
        <w:rPr>
          <w:rFonts w:ascii="黑体" w:hAnsi="黑体" w:eastAsia="黑体"/>
          <w:sz w:val="24"/>
        </w:rPr>
        <w:t>代表性情绪发言示例：</w:t>
      </w:r>
    </w:p>
    <w:p w14:paraId="69F01584">
      <w:pPr>
        <w:pStyle w:val="23"/>
      </w:pPr>
      <w:r>
        <w:rPr>
          <w:rFonts w:ascii="黑体" w:hAnsi="黑体" w:eastAsia="黑体"/>
          <w:sz w:val="24"/>
        </w:rPr>
        <w:t>- 两个人一起上，分别挖了9个小时，结果都没出啥，全是那个时间加速</w:t>
      </w:r>
    </w:p>
    <w:p w14:paraId="43543A66">
      <w:pPr>
        <w:pStyle w:val="23"/>
      </w:pPr>
      <w:r>
        <w:rPr>
          <w:rFonts w:ascii="黑体" w:hAnsi="黑体" w:eastAsia="黑体"/>
          <w:sz w:val="24"/>
        </w:rPr>
        <w:t>- 许多额外物资都没获得，我也是服了</w:t>
      </w:r>
    </w:p>
    <w:p w14:paraId="416EBC5D"/>
    <w:p w14:paraId="39CBE3BE">
      <w:r>
        <w:rPr>
          <w:rFonts w:ascii="黑体" w:hAnsi="黑体" w:eastAsia="黑体"/>
          <w:b/>
          <w:sz w:val="24"/>
        </w:rPr>
        <w:t>2. 投币机制引发集体吐槽</w:t>
      </w:r>
    </w:p>
    <w:p w14:paraId="6C9340F2">
      <w:pPr>
        <w:pStyle w:val="16"/>
      </w:pPr>
      <w:r>
        <w:rPr>
          <w:rFonts w:ascii="黑体" w:hAnsi="黑体" w:eastAsia="黑体"/>
          <w:sz w:val="24"/>
        </w:rPr>
        <w:t>简要情绪总结：玩家对投币概率和情报点机制表达强烈不满，情绪爆发集中</w:t>
      </w:r>
    </w:p>
    <w:p w14:paraId="672A2A5F">
      <w:pPr>
        <w:pStyle w:val="16"/>
      </w:pPr>
      <w:r>
        <w:rPr>
          <w:rFonts w:ascii="黑体" w:hAnsi="黑体" w:eastAsia="黑体"/>
          <w:sz w:val="24"/>
        </w:rPr>
        <w:t>情绪波动类型：负向爆发</w:t>
      </w:r>
    </w:p>
    <w:p w14:paraId="2CC3666D">
      <w:pPr>
        <w:pStyle w:val="16"/>
      </w:pPr>
      <w:r>
        <w:rPr>
          <w:rFonts w:ascii="黑体" w:hAnsi="黑体" w:eastAsia="黑体"/>
          <w:sz w:val="24"/>
        </w:rPr>
        <w:t>情绪趋势：困惑 → 愤怒</w:t>
      </w:r>
    </w:p>
    <w:p w14:paraId="190235AF">
      <w:pPr>
        <w:pStyle w:val="16"/>
      </w:pPr>
      <w:r>
        <w:rPr>
          <w:rFonts w:ascii="黑体" w:hAnsi="黑体" w:eastAsia="黑体"/>
          <w:sz w:val="24"/>
        </w:rPr>
        <w:t>情绪热度（量化）：发言玩家总数：4 位，发言总量：12 条</w:t>
      </w:r>
    </w:p>
    <w:p w14:paraId="711C8C3F">
      <w:pPr>
        <w:pStyle w:val="16"/>
      </w:pPr>
      <w:r>
        <w:rPr>
          <w:rFonts w:ascii="黑体" w:hAnsi="黑体" w:eastAsia="黑体"/>
          <w:sz w:val="24"/>
        </w:rPr>
        <w:t>代表性情绪发言示例：</w:t>
      </w:r>
    </w:p>
    <w:p w14:paraId="111CFD69">
      <w:pPr>
        <w:pStyle w:val="23"/>
      </w:pPr>
      <w:r>
        <w:rPr>
          <w:rFonts w:ascii="黑体" w:hAnsi="黑体" w:eastAsia="黑体"/>
          <w:sz w:val="24"/>
        </w:rPr>
        <w:t>- 投硬币50%的概率还是太傻逼了</w:t>
      </w:r>
    </w:p>
    <w:p w14:paraId="3D1914A2">
      <w:pPr>
        <w:pStyle w:val="23"/>
      </w:pPr>
      <w:r>
        <w:rPr>
          <w:rFonts w:ascii="黑体" w:hAnsi="黑体" w:eastAsia="黑体"/>
          <w:sz w:val="24"/>
        </w:rPr>
        <w:t>- 情报点才最抽象</w:t>
      </w:r>
    </w:p>
    <w:p w14:paraId="738018A6">
      <w:pPr>
        <w:pStyle w:val="23"/>
      </w:pPr>
      <w:r>
        <w:rPr>
          <w:rFonts w:ascii="黑体" w:hAnsi="黑体" w:eastAsia="黑体"/>
          <w:sz w:val="24"/>
        </w:rPr>
        <w:t>- 用了还不是必定成功</w:t>
      </w:r>
    </w:p>
    <w:p w14:paraId="0077A2E0">
      <w:pPr>
        <w:pStyle w:val="23"/>
      </w:pPr>
      <w:r>
        <w:rPr>
          <w:rFonts w:ascii="黑体" w:hAnsi="黑体" w:eastAsia="黑体"/>
          <w:sz w:val="24"/>
        </w:rPr>
        <w:t>- 想多了投币概率根本和一半一半不搭边</w:t>
      </w:r>
    </w:p>
    <w:p w14:paraId="315E12A4"/>
    <w:p w14:paraId="62DF7380">
      <w:r>
        <w:rPr>
          <w:rFonts w:ascii="黑体" w:hAnsi="黑体" w:eastAsia="黑体"/>
          <w:b/>
          <w:sz w:val="24"/>
        </w:rPr>
        <w:t>3. 游戏卡顿问题集中爆发</w:t>
      </w:r>
    </w:p>
    <w:p w14:paraId="7F811C15">
      <w:pPr>
        <w:pStyle w:val="16"/>
      </w:pPr>
      <w:r>
        <w:rPr>
          <w:rFonts w:ascii="黑体" w:hAnsi="黑体" w:eastAsia="黑体"/>
          <w:sz w:val="24"/>
        </w:rPr>
        <w:t>简要情绪总结：多名玩家对游戏优化问题和卡顿现象表达强烈不满</w:t>
      </w:r>
    </w:p>
    <w:p w14:paraId="3A749B64">
      <w:pPr>
        <w:pStyle w:val="16"/>
      </w:pPr>
      <w:r>
        <w:rPr>
          <w:rFonts w:ascii="黑体" w:hAnsi="黑体" w:eastAsia="黑体"/>
          <w:sz w:val="24"/>
        </w:rPr>
        <w:t>情绪波动类型：负向爆发</w:t>
      </w:r>
    </w:p>
    <w:p w14:paraId="2972DDC0">
      <w:pPr>
        <w:pStyle w:val="16"/>
      </w:pPr>
      <w:r>
        <w:rPr>
          <w:rFonts w:ascii="黑体" w:hAnsi="黑体" w:eastAsia="黑体"/>
          <w:sz w:val="24"/>
        </w:rPr>
        <w:t>情绪趋势：轻微抱怨 → 强烈不满</w:t>
      </w:r>
    </w:p>
    <w:p w14:paraId="54EDA203">
      <w:pPr>
        <w:pStyle w:val="16"/>
      </w:pPr>
      <w:r>
        <w:rPr>
          <w:rFonts w:ascii="黑体" w:hAnsi="黑体" w:eastAsia="黑体"/>
          <w:sz w:val="24"/>
        </w:rPr>
        <w:t>情绪热度（量化）：发言玩家总数：3 位，发言总量：5 条</w:t>
      </w:r>
    </w:p>
    <w:p w14:paraId="2626F20B">
      <w:pPr>
        <w:pStyle w:val="16"/>
      </w:pPr>
      <w:r>
        <w:rPr>
          <w:rFonts w:ascii="黑体" w:hAnsi="黑体" w:eastAsia="黑体"/>
          <w:sz w:val="24"/>
        </w:rPr>
        <w:t>代表性情绪发言示例：</w:t>
      </w:r>
    </w:p>
    <w:p w14:paraId="38F796CF">
      <w:pPr>
        <w:pStyle w:val="23"/>
      </w:pPr>
      <w:r>
        <w:rPr>
          <w:rFonts w:ascii="黑体" w:hAnsi="黑体" w:eastAsia="黑体"/>
          <w:sz w:val="24"/>
        </w:rPr>
        <w:t>- 优化有点差</w:t>
      </w:r>
    </w:p>
    <w:p w14:paraId="1296CC97">
      <w:pPr>
        <w:pStyle w:val="23"/>
      </w:pPr>
      <w:r>
        <w:rPr>
          <w:rFonts w:ascii="黑体" w:hAnsi="黑体" w:eastAsia="黑体"/>
          <w:sz w:val="24"/>
        </w:rPr>
        <w:t>- 给我手机久违的干卡了</w:t>
      </w:r>
    </w:p>
    <w:p w14:paraId="6BD0AC7B">
      <w:pPr>
        <w:pStyle w:val="23"/>
      </w:pPr>
      <w:r>
        <w:rPr>
          <w:rFonts w:ascii="黑体" w:hAnsi="黑体" w:eastAsia="黑体"/>
          <w:sz w:val="24"/>
        </w:rPr>
        <w:t>- 之前是八区开始卡，昨天是四区开始卡，这就是优化？</w:t>
      </w:r>
    </w:p>
    <w:p w14:paraId="326B8772"/>
    <w:p w14:paraId="0390B448">
      <w:r>
        <w:rPr>
          <w:rFonts w:ascii="黑体" w:hAnsi="黑体" w:eastAsia="黑体"/>
          <w:b/>
          <w:sz w:val="24"/>
        </w:rPr>
        <w:t>4. 重生后无法登录引发愤怒</w:t>
      </w:r>
    </w:p>
    <w:p w14:paraId="1580A5BE">
      <w:pPr>
        <w:pStyle w:val="16"/>
      </w:pPr>
      <w:r>
        <w:rPr>
          <w:rFonts w:ascii="黑体" w:hAnsi="黑体" w:eastAsia="黑体"/>
          <w:sz w:val="24"/>
        </w:rPr>
        <w:t>简要情绪总结：玩家因重生后无法登录游戏而情绪爆发</w:t>
      </w:r>
    </w:p>
    <w:p w14:paraId="4E96B40C">
      <w:pPr>
        <w:pStyle w:val="16"/>
      </w:pPr>
      <w:r>
        <w:rPr>
          <w:rFonts w:ascii="黑体" w:hAnsi="黑体" w:eastAsia="黑体"/>
          <w:sz w:val="24"/>
        </w:rPr>
        <w:t>情绪波动类型：负向爆发</w:t>
      </w:r>
    </w:p>
    <w:p w14:paraId="41103DA6">
      <w:pPr>
        <w:pStyle w:val="16"/>
      </w:pPr>
      <w:r>
        <w:rPr>
          <w:rFonts w:ascii="黑体" w:hAnsi="黑体" w:eastAsia="黑体"/>
          <w:sz w:val="24"/>
        </w:rPr>
        <w:t>情绪趋势：困惑 → 愤怒</w:t>
      </w:r>
    </w:p>
    <w:p w14:paraId="0CF037DF">
      <w:pPr>
        <w:pStyle w:val="16"/>
      </w:pPr>
      <w:r>
        <w:rPr>
          <w:rFonts w:ascii="黑体" w:hAnsi="黑体" w:eastAsia="黑体"/>
          <w:sz w:val="24"/>
        </w:rPr>
        <w:t>情绪热度（量化）：发言玩家总数：2 位，发言总量：6 条</w:t>
      </w:r>
    </w:p>
    <w:p w14:paraId="545FBC9B">
      <w:pPr>
        <w:pStyle w:val="16"/>
      </w:pPr>
      <w:r>
        <w:rPr>
          <w:rFonts w:ascii="黑体" w:hAnsi="黑体" w:eastAsia="黑体"/>
          <w:sz w:val="24"/>
        </w:rPr>
        <w:t>代表性情绪发言示例：</w:t>
      </w:r>
    </w:p>
    <w:p w14:paraId="3036500F">
      <w:pPr>
        <w:pStyle w:val="23"/>
      </w:pPr>
      <w:r>
        <w:rPr>
          <w:rFonts w:ascii="黑体" w:hAnsi="黑体" w:eastAsia="黑体"/>
          <w:sz w:val="24"/>
        </w:rPr>
        <w:t>- 我怎么重生完进不去了</w:t>
      </w:r>
    </w:p>
    <w:p w14:paraId="2F1676EF">
      <w:pPr>
        <w:pStyle w:val="23"/>
      </w:pPr>
      <w:r>
        <w:rPr>
          <w:rFonts w:ascii="黑体" w:hAnsi="黑体" w:eastAsia="黑体"/>
          <w:sz w:val="24"/>
        </w:rPr>
        <w:t>- 上一次碰到这个bug是炸服那次</w:t>
      </w:r>
    </w:p>
    <w:p w14:paraId="660C3044">
      <w:pPr>
        <w:pStyle w:val="23"/>
      </w:pPr>
      <w:r>
        <w:rPr>
          <w:rFonts w:ascii="黑体" w:hAnsi="黑体" w:eastAsia="黑体"/>
          <w:sz w:val="24"/>
        </w:rPr>
        <w:t>- 进不了游戏下午这班没法上了</w:t>
      </w:r>
    </w:p>
    <w:p w14:paraId="18C1E95F"/>
    <w:p w14:paraId="27928BC2">
      <w:r>
        <w:rPr>
          <w:rFonts w:ascii="黑体" w:hAnsi="黑体" w:eastAsia="黑体"/>
          <w:b/>
          <w:sz w:val="24"/>
        </w:rPr>
        <w:t>5. 石板获取问题引发不满</w:t>
      </w:r>
    </w:p>
    <w:p w14:paraId="704F2207">
      <w:pPr>
        <w:pStyle w:val="16"/>
      </w:pPr>
      <w:r>
        <w:rPr>
          <w:rFonts w:ascii="黑体" w:hAnsi="黑体" w:eastAsia="黑体"/>
          <w:sz w:val="24"/>
        </w:rPr>
        <w:t>简要情绪总结：玩家对石板获取难度表达强烈不满</w:t>
      </w:r>
    </w:p>
    <w:p w14:paraId="1F7BA6D2">
      <w:pPr>
        <w:pStyle w:val="16"/>
      </w:pPr>
      <w:r>
        <w:rPr>
          <w:rFonts w:ascii="黑体" w:hAnsi="黑体" w:eastAsia="黑体"/>
          <w:sz w:val="24"/>
        </w:rPr>
        <w:t>情绪波动类型：负向爆发</w:t>
      </w:r>
    </w:p>
    <w:p w14:paraId="2AD0ABCE">
      <w:pPr>
        <w:pStyle w:val="16"/>
      </w:pPr>
      <w:r>
        <w:rPr>
          <w:rFonts w:ascii="黑体" w:hAnsi="黑体" w:eastAsia="黑体"/>
          <w:sz w:val="24"/>
        </w:rPr>
        <w:t>情绪趋势：困惑 → 不满</w:t>
      </w:r>
    </w:p>
    <w:p w14:paraId="0D954B03">
      <w:pPr>
        <w:pStyle w:val="16"/>
      </w:pPr>
      <w:r>
        <w:rPr>
          <w:rFonts w:ascii="黑体" w:hAnsi="黑体" w:eastAsia="黑体"/>
          <w:sz w:val="24"/>
        </w:rPr>
        <w:t>情绪热度（量化）：发言玩家总数：3 位，发言总量：6 条</w:t>
      </w:r>
    </w:p>
    <w:p w14:paraId="211DF83E">
      <w:pPr>
        <w:pStyle w:val="16"/>
      </w:pPr>
      <w:r>
        <w:rPr>
          <w:rFonts w:ascii="黑体" w:hAnsi="黑体" w:eastAsia="黑体"/>
          <w:sz w:val="24"/>
        </w:rPr>
        <w:t>代表性情绪发言示例：</w:t>
      </w:r>
    </w:p>
    <w:p w14:paraId="2F370EF0">
      <w:pPr>
        <w:pStyle w:val="23"/>
      </w:pPr>
      <w:r>
        <w:rPr>
          <w:rFonts w:ascii="黑体" w:hAnsi="黑体" w:eastAsia="黑体"/>
          <w:sz w:val="24"/>
        </w:rPr>
        <w:t>- 图都快打穿了，就两块怪物石板</w:t>
      </w:r>
    </w:p>
    <w:p w14:paraId="0ADFF199">
      <w:pPr>
        <w:pStyle w:val="23"/>
      </w:pPr>
      <w:r>
        <w:rPr>
          <w:rFonts w:ascii="黑体" w:hAnsi="黑体" w:eastAsia="黑体"/>
          <w:sz w:val="24"/>
        </w:rPr>
        <w:t>- 就开局一个怪物石板，然后到现在也没见第二个</w:t>
      </w:r>
    </w:p>
    <w:p w14:paraId="54F9B5B6">
      <w:pPr>
        <w:pStyle w:val="23"/>
      </w:pPr>
      <w:r>
        <w:rPr>
          <w:rFonts w:ascii="黑体" w:hAnsi="黑体" w:eastAsia="黑体"/>
          <w:sz w:val="24"/>
        </w:rPr>
        <w:t>- 图腾石板就开局一块</w:t>
      </w:r>
    </w:p>
    <w:p w14:paraId="014EE0FB"/>
    <w:p w14:paraId="4735DFC5">
      <w:r>
        <w:rPr>
          <w:rFonts w:ascii="黑体" w:hAnsi="黑体" w:eastAsia="黑体"/>
          <w:b/>
          <w:sz w:val="24"/>
        </w:rPr>
        <w:t>6. 殖装治疗速度引发吐槽</w:t>
      </w:r>
    </w:p>
    <w:p w14:paraId="2FD05CF7">
      <w:pPr>
        <w:pStyle w:val="16"/>
      </w:pPr>
      <w:r>
        <w:rPr>
          <w:rFonts w:ascii="黑体" w:hAnsi="黑体" w:eastAsia="黑体"/>
          <w:sz w:val="24"/>
        </w:rPr>
        <w:t>简要情绪总结：玩家对殖装治疗速度表达强烈不满</w:t>
      </w:r>
    </w:p>
    <w:p w14:paraId="1925CBED">
      <w:pPr>
        <w:pStyle w:val="16"/>
      </w:pPr>
      <w:r>
        <w:rPr>
          <w:rFonts w:ascii="黑体" w:hAnsi="黑体" w:eastAsia="黑体"/>
          <w:sz w:val="24"/>
        </w:rPr>
        <w:t>情绪波动类型：负向爆发</w:t>
      </w:r>
    </w:p>
    <w:p w14:paraId="4786770C">
      <w:pPr>
        <w:pStyle w:val="16"/>
      </w:pPr>
      <w:r>
        <w:rPr>
          <w:rFonts w:ascii="黑体" w:hAnsi="黑体" w:eastAsia="黑体"/>
          <w:sz w:val="24"/>
        </w:rPr>
        <w:t>情绪趋势：困惑 → 不满</w:t>
      </w:r>
    </w:p>
    <w:p w14:paraId="1AA562FB">
      <w:pPr>
        <w:pStyle w:val="16"/>
      </w:pPr>
      <w:r>
        <w:rPr>
          <w:rFonts w:ascii="黑体" w:hAnsi="黑体" w:eastAsia="黑体"/>
          <w:sz w:val="24"/>
        </w:rPr>
        <w:t>情绪热度（量化）：发言玩家总数：2 位，发言总量：3 条</w:t>
      </w:r>
    </w:p>
    <w:p w14:paraId="587ACE7F">
      <w:pPr>
        <w:pStyle w:val="16"/>
      </w:pPr>
      <w:r>
        <w:rPr>
          <w:rFonts w:ascii="黑体" w:hAnsi="黑体" w:eastAsia="黑体"/>
          <w:sz w:val="24"/>
        </w:rPr>
        <w:t>代表性情绪发言示例：</w:t>
      </w:r>
    </w:p>
    <w:p w14:paraId="0494DD30">
      <w:pPr>
        <w:pStyle w:val="23"/>
      </w:pPr>
      <w:r>
        <w:rPr>
          <w:rFonts w:ascii="黑体" w:hAnsi="黑体" w:eastAsia="黑体"/>
          <w:sz w:val="24"/>
        </w:rPr>
        <w:t>- 治疗速度怎么感觉负提升啊</w:t>
      </w:r>
    </w:p>
    <w:p w14:paraId="502EC4A1">
      <w:pPr>
        <w:pStyle w:val="23"/>
      </w:pPr>
      <w:r>
        <w:rPr>
          <w:rFonts w:ascii="黑体" w:hAnsi="黑体" w:eastAsia="黑体"/>
          <w:sz w:val="24"/>
        </w:rPr>
        <w:t>- 不想用中级殖装了 低级的升一级减5秒   中级才减2秒</w:t>
      </w:r>
    </w:p>
    <w:p w14:paraId="455B9CED"/>
    <w:p w14:paraId="0B944FBB">
      <w:r>
        <w:rPr>
          <w:rFonts w:ascii="黑体" w:hAnsi="黑体" w:eastAsia="黑体"/>
          <w:b/>
          <w:sz w:val="24"/>
        </w:rPr>
        <w:t>1. 隐藏线索机会不足引发不满</w:t>
      </w:r>
    </w:p>
    <w:p w14:paraId="4B8BCF7C">
      <w:pPr>
        <w:pStyle w:val="16"/>
      </w:pPr>
      <w:r>
        <w:rPr>
          <w:rFonts w:ascii="黑体" w:hAnsi="黑体" w:eastAsia="黑体"/>
          <w:sz w:val="24"/>
        </w:rPr>
        <w:t>简要情绪总结：玩家对隐藏线索机会不足导致资源损失表达强烈不满</w:t>
      </w:r>
    </w:p>
    <w:p w14:paraId="11B5FAA4">
      <w:pPr>
        <w:pStyle w:val="16"/>
      </w:pPr>
      <w:r>
        <w:rPr>
          <w:rFonts w:ascii="黑体" w:hAnsi="黑体" w:eastAsia="黑体"/>
          <w:sz w:val="24"/>
        </w:rPr>
        <w:t>情绪波动类型：负向爆发</w:t>
      </w:r>
    </w:p>
    <w:p w14:paraId="08F88543">
      <w:pPr>
        <w:pStyle w:val="16"/>
      </w:pPr>
      <w:r>
        <w:rPr>
          <w:rFonts w:ascii="黑体" w:hAnsi="黑体" w:eastAsia="黑体"/>
          <w:sz w:val="24"/>
        </w:rPr>
        <w:t>情绪趋势：平静 → 强烈不满</w:t>
      </w:r>
    </w:p>
    <w:p w14:paraId="65C65141">
      <w:pPr>
        <w:pStyle w:val="16"/>
      </w:pPr>
      <w:r>
        <w:rPr>
          <w:rFonts w:ascii="黑体" w:hAnsi="黑体" w:eastAsia="黑体"/>
          <w:sz w:val="24"/>
        </w:rPr>
        <w:t>情绪热度（量化）：发言玩家总数：1 位，发言总量：1 条</w:t>
      </w:r>
    </w:p>
    <w:p w14:paraId="1A671D51">
      <w:pPr>
        <w:pStyle w:val="16"/>
      </w:pPr>
      <w:r>
        <w:rPr>
          <w:rFonts w:ascii="黑体" w:hAnsi="黑体" w:eastAsia="黑体"/>
          <w:sz w:val="24"/>
        </w:rPr>
        <w:t>代表性情绪发言示例：</w:t>
      </w:r>
    </w:p>
    <w:p w14:paraId="5527556E">
      <w:pPr>
        <w:pStyle w:val="23"/>
      </w:pPr>
      <w:r>
        <w:rPr>
          <w:rFonts w:ascii="黑体" w:hAnsi="黑体" w:eastAsia="黑体"/>
          <w:sz w:val="24"/>
        </w:rPr>
        <w:t>- 我去，能不能给那个隐藏线索设置多几次机会啊，这玩意儿没成功，真的会少很多资源啊</w:t>
      </w:r>
    </w:p>
    <w:p w14:paraId="50B8929B"/>
    <w:p w14:paraId="6A2EFC11">
      <w:r>
        <w:rPr>
          <w:rFonts w:ascii="黑体" w:hAnsi="黑体" w:eastAsia="黑体"/>
          <w:b/>
          <w:sz w:val="24"/>
        </w:rPr>
        <w:t>2. 刑具装备格子不足引发抱怨</w:t>
      </w:r>
    </w:p>
    <w:p w14:paraId="4975B453">
      <w:pPr>
        <w:pStyle w:val="16"/>
      </w:pPr>
      <w:r>
        <w:rPr>
          <w:rFonts w:ascii="黑体" w:hAnsi="黑体" w:eastAsia="黑体"/>
          <w:sz w:val="24"/>
        </w:rPr>
        <w:t>简要情绪总结：玩家因刑具装备格子不足无法搭配其他装备而表达强烈不满</w:t>
      </w:r>
    </w:p>
    <w:p w14:paraId="43624191">
      <w:pPr>
        <w:pStyle w:val="16"/>
      </w:pPr>
      <w:r>
        <w:rPr>
          <w:rFonts w:ascii="黑体" w:hAnsi="黑体" w:eastAsia="黑体"/>
          <w:sz w:val="24"/>
        </w:rPr>
        <w:t>情绪波动类型：负向爆发</w:t>
      </w:r>
    </w:p>
    <w:p w14:paraId="7970D896">
      <w:pPr>
        <w:pStyle w:val="16"/>
      </w:pPr>
      <w:r>
        <w:rPr>
          <w:rFonts w:ascii="黑体" w:hAnsi="黑体" w:eastAsia="黑体"/>
          <w:sz w:val="24"/>
        </w:rPr>
        <w:t>情绪趋势：讨论 → 强烈抱怨</w:t>
      </w:r>
    </w:p>
    <w:p w14:paraId="4B5A9314">
      <w:pPr>
        <w:pStyle w:val="16"/>
      </w:pPr>
      <w:r>
        <w:rPr>
          <w:rFonts w:ascii="黑体" w:hAnsi="黑体" w:eastAsia="黑体"/>
          <w:sz w:val="24"/>
        </w:rPr>
        <w:t>情绪热度（量化）：发言玩家总数：2 位，发言总量：6 条</w:t>
      </w:r>
    </w:p>
    <w:p w14:paraId="02F788AF">
      <w:pPr>
        <w:pStyle w:val="16"/>
      </w:pPr>
      <w:r>
        <w:rPr>
          <w:rFonts w:ascii="黑体" w:hAnsi="黑体" w:eastAsia="黑体"/>
          <w:sz w:val="24"/>
        </w:rPr>
        <w:t>代表性情绪发言示例：</w:t>
      </w:r>
    </w:p>
    <w:p w14:paraId="0927B7CB">
      <w:pPr>
        <w:pStyle w:val="23"/>
      </w:pPr>
      <w:r>
        <w:rPr>
          <w:rFonts w:ascii="黑体" w:hAnsi="黑体" w:eastAsia="黑体"/>
          <w:sz w:val="24"/>
        </w:rPr>
        <w:t>- 格子不够了，不然我放另一个刑具</w:t>
      </w:r>
    </w:p>
    <w:p w14:paraId="1CBFFEED">
      <w:pPr>
        <w:pStyle w:val="23"/>
      </w:pPr>
      <w:r>
        <w:rPr>
          <w:rFonts w:ascii="黑体" w:hAnsi="黑体" w:eastAsia="黑体"/>
          <w:sz w:val="24"/>
        </w:rPr>
        <w:t>- 披萨铲要五个格子</w:t>
      </w:r>
    </w:p>
    <w:p w14:paraId="0657E3F2">
      <w:pPr>
        <w:pStyle w:val="23"/>
      </w:pPr>
      <w:r>
        <w:rPr>
          <w:rFonts w:ascii="黑体" w:hAnsi="黑体" w:eastAsia="黑体"/>
          <w:sz w:val="24"/>
        </w:rPr>
        <w:t>- 放不下去呀</w:t>
      </w:r>
    </w:p>
    <w:p w14:paraId="3DD16EB3"/>
    <w:p w14:paraId="6382CE2D">
      <w:r>
        <w:rPr>
          <w:rFonts w:ascii="黑体" w:hAnsi="黑体" w:eastAsia="黑体"/>
          <w:b/>
          <w:sz w:val="24"/>
        </w:rPr>
        <w:t>3. 策划设计被玩家集体嘲讽</w:t>
      </w:r>
    </w:p>
    <w:p w14:paraId="775124CB">
      <w:pPr>
        <w:pStyle w:val="16"/>
      </w:pPr>
      <w:r>
        <w:rPr>
          <w:rFonts w:ascii="黑体" w:hAnsi="黑体" w:eastAsia="黑体"/>
          <w:sz w:val="24"/>
        </w:rPr>
        <w:t>简要情绪总结：多名玩家对游戏策划的设计决策进行激烈嘲讽和负面评价</w:t>
      </w:r>
    </w:p>
    <w:p w14:paraId="6CD35B98">
      <w:pPr>
        <w:pStyle w:val="16"/>
      </w:pPr>
      <w:r>
        <w:rPr>
          <w:rFonts w:ascii="黑体" w:hAnsi="黑体" w:eastAsia="黑体"/>
          <w:sz w:val="24"/>
        </w:rPr>
        <w:t>情绪波动类型：负向爆发</w:t>
      </w:r>
    </w:p>
    <w:p w14:paraId="56101D6D">
      <w:pPr>
        <w:pStyle w:val="16"/>
      </w:pPr>
      <w:r>
        <w:rPr>
          <w:rFonts w:ascii="黑体" w:hAnsi="黑体" w:eastAsia="黑体"/>
          <w:sz w:val="24"/>
        </w:rPr>
        <w:t>情绪趋势：讨论 → 集体嘲讽</w:t>
      </w:r>
    </w:p>
    <w:p w14:paraId="38597603">
      <w:pPr>
        <w:pStyle w:val="16"/>
      </w:pPr>
      <w:r>
        <w:rPr>
          <w:rFonts w:ascii="黑体" w:hAnsi="黑体" w:eastAsia="黑体"/>
          <w:sz w:val="24"/>
        </w:rPr>
        <w:t>情绪热度（量化）：发言玩家总数：3 位，发言总量：5 条</w:t>
      </w:r>
    </w:p>
    <w:p w14:paraId="33B8C230">
      <w:pPr>
        <w:pStyle w:val="16"/>
      </w:pPr>
      <w:r>
        <w:rPr>
          <w:rFonts w:ascii="黑体" w:hAnsi="黑体" w:eastAsia="黑体"/>
          <w:sz w:val="24"/>
        </w:rPr>
        <w:t>代表性情绪发言示例：</w:t>
      </w:r>
    </w:p>
    <w:p w14:paraId="2827CDFC">
      <w:pPr>
        <w:pStyle w:val="23"/>
      </w:pPr>
      <w:r>
        <w:rPr>
          <w:rFonts w:ascii="黑体" w:hAnsi="黑体" w:eastAsia="黑体"/>
          <w:sz w:val="24"/>
        </w:rPr>
        <w:t>- 策划脑子的确与常人不同，里面装的</w:t>
      </w:r>
    </w:p>
    <w:p w14:paraId="375C643D">
      <w:pPr>
        <w:pStyle w:val="23"/>
      </w:pPr>
      <w:r>
        <w:rPr>
          <w:rFonts w:ascii="黑体" w:hAnsi="黑体" w:eastAsia="黑体"/>
          <w:sz w:val="24"/>
        </w:rPr>
        <w:t>- @绿茶貂蝉 @绿茶貂蝉 策划有脑子吗</w:t>
      </w:r>
    </w:p>
    <w:p w14:paraId="1C69BF60">
      <w:pPr>
        <w:pStyle w:val="23"/>
      </w:pPr>
      <w:r>
        <w:rPr>
          <w:rFonts w:ascii="黑体" w:hAnsi="黑体" w:eastAsia="黑体"/>
          <w:sz w:val="24"/>
        </w:rPr>
        <w:t>- 肩膀上顶着坨，没脑子</w:t>
      </w:r>
    </w:p>
    <w:p w14:paraId="616CDAC7"/>
    <w:p w14:paraId="6902A3F1">
      <w:r>
        <w:rPr>
          <w:rFonts w:ascii="黑体" w:hAnsi="黑体" w:eastAsia="黑体"/>
          <w:b/>
          <w:sz w:val="24"/>
        </w:rPr>
        <w:t>4. 玩家挖矿成果引发强烈不满</w:t>
      </w:r>
    </w:p>
    <w:p w14:paraId="67FE92BF">
      <w:pPr>
        <w:pStyle w:val="16"/>
      </w:pPr>
      <w:r>
        <w:rPr>
          <w:rFonts w:ascii="黑体" w:hAnsi="黑体" w:eastAsia="黑体"/>
          <w:sz w:val="24"/>
        </w:rPr>
        <w:t>简要情绪总结：玩家因长时间挖矿获得不理想结果而表达极度不满</w:t>
      </w:r>
    </w:p>
    <w:p w14:paraId="055FC246">
      <w:pPr>
        <w:pStyle w:val="16"/>
      </w:pPr>
      <w:r>
        <w:rPr>
          <w:rFonts w:ascii="黑体" w:hAnsi="黑体" w:eastAsia="黑体"/>
          <w:sz w:val="24"/>
        </w:rPr>
        <w:t>情绪波动类型：负向爆发</w:t>
      </w:r>
    </w:p>
    <w:p w14:paraId="5187D70E">
      <w:pPr>
        <w:pStyle w:val="16"/>
      </w:pPr>
      <w:r>
        <w:rPr>
          <w:rFonts w:ascii="黑体" w:hAnsi="黑体" w:eastAsia="黑体"/>
          <w:sz w:val="24"/>
        </w:rPr>
        <w:t>情绪趋势：期待 → 强烈失望</w:t>
      </w:r>
    </w:p>
    <w:p w14:paraId="37C0D87D">
      <w:pPr>
        <w:pStyle w:val="16"/>
      </w:pPr>
      <w:r>
        <w:rPr>
          <w:rFonts w:ascii="黑体" w:hAnsi="黑体" w:eastAsia="黑体"/>
          <w:sz w:val="24"/>
        </w:rPr>
        <w:t>情绪热度（量化）：发言玩家总数：1 位，发言总量：1 条</w:t>
      </w:r>
    </w:p>
    <w:p w14:paraId="3DF32E96">
      <w:pPr>
        <w:pStyle w:val="16"/>
      </w:pPr>
      <w:r>
        <w:rPr>
          <w:rFonts w:ascii="黑体" w:hAnsi="黑体" w:eastAsia="黑体"/>
          <w:sz w:val="24"/>
        </w:rPr>
        <w:t>代表性情绪发言示例：</w:t>
      </w:r>
    </w:p>
    <w:p w14:paraId="7D710678">
      <w:pPr>
        <w:pStyle w:val="23"/>
      </w:pPr>
      <w:r>
        <w:rPr>
          <w:rFonts w:ascii="黑体" w:hAnsi="黑体" w:eastAsia="黑体"/>
          <w:sz w:val="24"/>
        </w:rPr>
        <w:t>- 三个小时就挖了这个笑死我，那个大聪明设计，真是人才</w:t>
      </w:r>
    </w:p>
    <w:p w14:paraId="427C56E4"/>
    <w:p w14:paraId="4E367A30">
      <w:r>
        <w:rPr>
          <w:rFonts w:ascii="黑体" w:hAnsi="黑体" w:eastAsia="黑体"/>
          <w:b/>
          <w:sz w:val="24"/>
        </w:rPr>
        <w:t>5. 玩家获得稀有物品引发强烈兴奋</w:t>
      </w:r>
    </w:p>
    <w:p w14:paraId="1D145421">
      <w:pPr>
        <w:pStyle w:val="16"/>
      </w:pPr>
      <w:r>
        <w:rPr>
          <w:rFonts w:ascii="黑体" w:hAnsi="黑体" w:eastAsia="黑体"/>
          <w:sz w:val="24"/>
        </w:rPr>
        <w:t>简要情绪总结：玩家因获得稀有游戏物品而表达极度兴奋和喜悦</w:t>
      </w:r>
    </w:p>
    <w:p w14:paraId="0CC78456">
      <w:pPr>
        <w:pStyle w:val="16"/>
      </w:pPr>
      <w:r>
        <w:rPr>
          <w:rFonts w:ascii="黑体" w:hAnsi="黑体" w:eastAsia="黑体"/>
          <w:sz w:val="24"/>
        </w:rPr>
        <w:t>情绪波动类型：正向爆发</w:t>
      </w:r>
    </w:p>
    <w:p w14:paraId="4914E6B0">
      <w:pPr>
        <w:pStyle w:val="16"/>
      </w:pPr>
      <w:r>
        <w:rPr>
          <w:rFonts w:ascii="黑体" w:hAnsi="黑体" w:eastAsia="黑体"/>
          <w:sz w:val="24"/>
        </w:rPr>
        <w:t>情绪趋势：平静 → 极度兴奋</w:t>
      </w:r>
    </w:p>
    <w:p w14:paraId="247E7329">
      <w:pPr>
        <w:pStyle w:val="16"/>
      </w:pPr>
      <w:r>
        <w:rPr>
          <w:rFonts w:ascii="黑体" w:hAnsi="黑体" w:eastAsia="黑体"/>
          <w:sz w:val="24"/>
        </w:rPr>
        <w:t>情绪热度（量化）：发言玩家总数：2 位，发言总量：3 条</w:t>
      </w:r>
    </w:p>
    <w:p w14:paraId="491F1145">
      <w:pPr>
        <w:pStyle w:val="16"/>
      </w:pPr>
      <w:r>
        <w:rPr>
          <w:rFonts w:ascii="黑体" w:hAnsi="黑体" w:eastAsia="黑体"/>
          <w:sz w:val="24"/>
        </w:rPr>
        <w:t>代表性情绪发言示例：</w:t>
      </w:r>
    </w:p>
    <w:p w14:paraId="4CC3DF94">
      <w:pPr>
        <w:pStyle w:val="23"/>
      </w:pPr>
      <w:r>
        <w:rPr>
          <w:rFonts w:ascii="黑体" w:hAnsi="黑体" w:eastAsia="黑体"/>
          <w:sz w:val="24"/>
        </w:rPr>
        <w:t>- 爽死我得了</w:t>
      </w:r>
    </w:p>
    <w:p w14:paraId="2B7DA9D9">
      <w:pPr>
        <w:pStyle w:val="23"/>
      </w:pPr>
      <w:r>
        <w:rPr>
          <w:rFonts w:ascii="黑体" w:hAnsi="黑体" w:eastAsia="黑体"/>
          <w:sz w:val="24"/>
        </w:rPr>
        <w:t>- wc强无敌啊</w:t>
      </w:r>
    </w:p>
    <w:p w14:paraId="0A0D01E7"/>
    <w:p w14:paraId="1CC54D6B">
      <w:pPr>
        <w:pStyle w:val="3"/>
      </w:pPr>
      <w:r>
        <w:t>三、游戏内特殊事件</w:t>
      </w:r>
    </w:p>
    <w:p w14:paraId="7061766D">
      <w:r>
        <w:rPr>
          <w:rFonts w:ascii="黑体" w:hAnsi="黑体" w:eastAsia="黑体"/>
          <w:b/>
          <w:sz w:val="24"/>
        </w:rPr>
        <w:t>1. 远程突袭开背包卡死问题</w:t>
      </w:r>
    </w:p>
    <w:p w14:paraId="18BC0209">
      <w:pPr>
        <w:pStyle w:val="16"/>
      </w:pPr>
      <w:r>
        <w:rPr>
          <w:rFonts w:ascii="黑体" w:hAnsi="黑体" w:eastAsia="黑体"/>
          <w:sz w:val="24"/>
        </w:rPr>
        <w:t>事件摘要：玩家反映在远程突袭时开启背包会导致游戏卡死，且该问题并非必现，但已影响部分玩家体验。</w:t>
      </w:r>
    </w:p>
    <w:p w14:paraId="7D53D31E">
      <w:pPr>
        <w:pStyle w:val="16"/>
      </w:pPr>
      <w:r>
        <w:rPr>
          <w:rFonts w:ascii="黑体" w:hAnsi="黑体" w:eastAsia="黑体"/>
          <w:sz w:val="24"/>
        </w:rPr>
        <w:t>玩家共识：玩家普遍认为这是一个新出现的bug，需要官方修复。</w:t>
      </w:r>
    </w:p>
    <w:p w14:paraId="01C09483">
      <w:pPr>
        <w:pStyle w:val="16"/>
      </w:pPr>
      <w:r>
        <w:rPr>
          <w:rFonts w:ascii="黑体" w:hAnsi="黑体" w:eastAsia="黑体"/>
          <w:sz w:val="24"/>
        </w:rPr>
        <w:t>事件影响：玩家在远程突袭时避免开启背包，部分玩家尝试大退游戏以解决问题。</w:t>
      </w:r>
    </w:p>
    <w:p w14:paraId="420BEBFB"/>
    <w:p w14:paraId="3F89E043">
      <w:r>
        <w:rPr>
          <w:rFonts w:ascii="黑体" w:hAnsi="黑体" w:eastAsia="黑体"/>
          <w:b/>
          <w:sz w:val="24"/>
        </w:rPr>
        <w:t>2. 扫描伤害异常增高问题</w:t>
      </w:r>
    </w:p>
    <w:p w14:paraId="7D4E8A5E">
      <w:pPr>
        <w:pStyle w:val="16"/>
      </w:pPr>
      <w:r>
        <w:rPr>
          <w:rFonts w:ascii="黑体" w:hAnsi="黑体" w:eastAsia="黑体"/>
          <w:sz w:val="24"/>
        </w:rPr>
        <w:t>事件摘要：多名玩家发现扫描伤害显著高于预期，源质300左右即可造成60%以上伤害，420源质可达98%伤害。</w:t>
      </w:r>
    </w:p>
    <w:p w14:paraId="3CA0A6B8">
      <w:pPr>
        <w:pStyle w:val="16"/>
      </w:pPr>
      <w:r>
        <w:rPr>
          <w:rFonts w:ascii="黑体" w:hAnsi="黑体" w:eastAsia="黑体"/>
          <w:sz w:val="24"/>
        </w:rPr>
        <w:t>玩家共识：玩家普遍认为这是公式错误导致的异常现象，可能是发疯强化弱点攻击机制引入的问题。</w:t>
      </w:r>
    </w:p>
    <w:p w14:paraId="28B637BB">
      <w:pPr>
        <w:pStyle w:val="16"/>
      </w:pPr>
      <w:r>
        <w:rPr>
          <w:rFonts w:ascii="黑体" w:hAnsi="黑体" w:eastAsia="黑体"/>
          <w:sz w:val="24"/>
        </w:rPr>
        <w:t>事件影响：玩家改变装备策略，开始优先堆源质属性，部分玩家暂停正常游戏流程等待修复。</w:t>
      </w:r>
    </w:p>
    <w:p w14:paraId="48D7D14F"/>
    <w:p w14:paraId="40206FB4">
      <w:pPr>
        <w:pStyle w:val="3"/>
      </w:pPr>
      <w:r>
        <w:t>四、现实类特殊事件</w:t>
      </w:r>
    </w:p>
    <w:p w14:paraId="281A19D7">
      <w:r>
        <w:rPr>
          <w:rFonts w:ascii="黑体" w:hAnsi="黑体" w:eastAsia="黑体"/>
          <w:b/>
          <w:sz w:val="24"/>
        </w:rPr>
        <w:t>1. 厦门小区集体跳楼事件</w:t>
      </w:r>
    </w:p>
    <w:p w14:paraId="4348FF3B">
      <w:pPr>
        <w:pStyle w:val="16"/>
      </w:pPr>
      <w:r>
        <w:rPr>
          <w:rFonts w:ascii="黑体" w:hAnsi="黑体" w:eastAsia="黑体"/>
          <w:sz w:val="24"/>
        </w:rPr>
        <w:t>事件类型：社会/舆论类事件</w:t>
      </w:r>
    </w:p>
    <w:p w14:paraId="6E8FD479">
      <w:pPr>
        <w:pStyle w:val="16"/>
      </w:pPr>
      <w:r>
        <w:rPr>
          <w:rFonts w:ascii="黑体" w:hAnsi="黑体" w:eastAsia="黑体"/>
          <w:sz w:val="24"/>
        </w:rPr>
        <w:t>事件摘要：玩家转述厦门某小区多人跳楼事件细节，包括幸存者经历和死亡情况，并提醒客服注意租房安全</w:t>
      </w:r>
    </w:p>
    <w:p w14:paraId="42F59649">
      <w:pPr>
        <w:pStyle w:val="16"/>
      </w:pPr>
      <w:r>
        <w:rPr>
          <w:rFonts w:ascii="黑体" w:hAnsi="黑体" w:eastAsia="黑体"/>
          <w:sz w:val="24"/>
        </w:rPr>
        <w:t>玩家共识：对该事件的真实性存在好奇与调侃，同时表达了对租房安全的警示和担忧</w:t>
      </w:r>
    </w:p>
    <w:p w14:paraId="421AA248"/>
    <w:p w14:paraId="205AA439">
      <w:r>
        <w:rPr>
          <w:rFonts w:ascii="黑体" w:hAnsi="黑体" w:eastAsia="黑体"/>
          <w:b/>
          <w:sz w:val="24"/>
        </w:rPr>
        <w:t>1. 《地球精神病》游戏发布与讨论</w:t>
      </w:r>
    </w:p>
    <w:p w14:paraId="71D4139D">
      <w:pPr>
        <w:pStyle w:val="16"/>
      </w:pPr>
      <w:r>
        <w:rPr>
          <w:rFonts w:ascii="黑体" w:hAnsi="黑体" w:eastAsia="黑体"/>
          <w:sz w:val="24"/>
        </w:rPr>
        <w:t>事件类型：娱乐/游戏发布</w:t>
      </w:r>
    </w:p>
    <w:p w14:paraId="66CE17C3">
      <w:pPr>
        <w:pStyle w:val="16"/>
      </w:pPr>
      <w:r>
        <w:rPr>
          <w:rFonts w:ascii="黑体" w:hAnsi="黑体" w:eastAsia="黑体"/>
          <w:sz w:val="24"/>
        </w:rPr>
        <w:t>事件摘要：玩家讨论《地球精神病》游戏发布，比较其与《逃离塔科夫》的游戏体验，分享游戏截图和评价</w:t>
      </w:r>
    </w:p>
    <w:p w14:paraId="44FFFCA0">
      <w:pPr>
        <w:pStyle w:val="16"/>
      </w:pPr>
      <w:r>
        <w:rPr>
          <w:rFonts w:ascii="黑体" w:hAnsi="黑体" w:eastAsia="黑体"/>
          <w:sz w:val="24"/>
        </w:rPr>
        <w:t>玩家共识：对《地球精神病》游戏内容感兴趣并积极讨论，认为其有独特魅力</w:t>
      </w:r>
    </w:p>
    <w:p w14:paraId="3DC6F6C7"/>
    <w:p w14:paraId="5728B40E">
      <w:pPr>
        <w:spacing w:line="360" w:lineRule="auto"/>
      </w:pPr>
    </w:p>
    <w:p w14:paraId="5E95C933">
      <w:pPr>
        <w:spacing w:line="360" w:lineRule="auto"/>
      </w:pPr>
    </w:p>
    <w:p w14:paraId="5DD46ECB">
      <w:pPr>
        <w:spacing w:line="360" w:lineRule="auto"/>
      </w:pPr>
    </w:p>
    <w:p w14:paraId="4387BE60"/>
    <w:p w14:paraId="72BFB8F5">
      <w:pPr>
        <w:spacing w:line="360" w:lineRule="auto"/>
      </w:pPr>
    </w:p>
    <w:p w14:paraId="4255364E">
      <w:pPr>
        <w:spacing w:line="360" w:lineRule="auto"/>
      </w:pPr>
    </w:p>
    <w:p w14:paraId="4EE4B326">
      <w:pPr>
        <w:spacing w:line="360" w:lineRule="auto"/>
      </w:pPr>
    </w:p>
    <w:p w14:paraId="76B15F1E"/>
    <w:p w14:paraId="56E68858">
      <w:pPr>
        <w:spacing w:line="360" w:lineRule="auto"/>
      </w:pPr>
    </w:p>
    <w:p w14:paraId="69ED3CE7">
      <w:pPr>
        <w:spacing w:line="360" w:lineRule="auto"/>
      </w:pPr>
    </w:p>
    <w:p w14:paraId="2A5E76DB">
      <w:pPr>
        <w:spacing w:line="360" w:lineRule="auto"/>
      </w:pPr>
    </w:p>
    <w:p w14:paraId="1AE22861"/>
    <w:p w14:paraId="39D09B04">
      <w:pPr>
        <w:spacing w:line="360" w:lineRule="auto"/>
      </w:pPr>
    </w:p>
    <w:p w14:paraId="1BA2E387">
      <w:pPr>
        <w:spacing w:line="360" w:lineRule="auto"/>
      </w:pPr>
    </w:p>
    <w:p w14:paraId="6313AFFF">
      <w:pPr>
        <w:spacing w:line="360" w:lineRule="auto"/>
      </w:pPr>
    </w:p>
    <w:p w14:paraId="3230AEAD">
      <w:pPr>
        <w:spacing w:line="360" w:lineRule="auto"/>
      </w:pPr>
    </w:p>
    <w:p w14:paraId="385E7A41">
      <w:pPr>
        <w:spacing w:line="360" w:lineRule="auto"/>
      </w:pPr>
    </w:p>
    <w:p w14:paraId="3E3C2E53">
      <w:pPr>
        <w:spacing w:line="360" w:lineRule="auto"/>
      </w:pPr>
    </w:p>
    <w:p w14:paraId="2F14B50F">
      <w:pPr>
        <w:spacing w:line="360" w:lineRule="auto"/>
      </w:pPr>
    </w:p>
    <w:p w14:paraId="3EFC7EC6"/>
    <w:p w14:paraId="6C98F474">
      <w:pPr>
        <w:spacing w:line="360" w:lineRule="auto"/>
      </w:pPr>
    </w:p>
    <w:p w14:paraId="182B3B80">
      <w:pPr>
        <w:spacing w:line="360" w:lineRule="auto"/>
      </w:pPr>
    </w:p>
    <w:p w14:paraId="7C705F9C">
      <w:pPr>
        <w:spacing w:line="360" w:lineRule="auto"/>
      </w:pPr>
    </w:p>
    <w:p w14:paraId="2B2CA1C8">
      <w:pPr>
        <w:spacing w:line="360" w:lineRule="auto"/>
      </w:pPr>
    </w:p>
    <w:p w14:paraId="50A64973">
      <w:pPr>
        <w:spacing w:line="360" w:lineRule="auto"/>
      </w:pPr>
    </w:p>
    <w:p w14:paraId="35E17FB8">
      <w:pPr>
        <w:spacing w:line="360" w:lineRule="auto"/>
      </w:pPr>
    </w:p>
    <w:p w14:paraId="0CDD023B">
      <w:pPr>
        <w:spacing w:line="360" w:lineRule="auto"/>
      </w:pPr>
    </w:p>
    <w:p w14:paraId="5CA4CB4F">
      <w:pPr>
        <w:spacing w:line="360" w:lineRule="auto"/>
      </w:pPr>
    </w:p>
    <w:p w14:paraId="53E162A3">
      <w:pPr>
        <w:spacing w:line="360" w:lineRule="auto"/>
      </w:pPr>
    </w:p>
    <w:p w14:paraId="32E3172F"/>
    <w:p w14:paraId="53313F10">
      <w:pPr>
        <w:spacing w:line="360" w:lineRule="auto"/>
      </w:pPr>
    </w:p>
    <w:p w14:paraId="69FF7F9B">
      <w:pPr>
        <w:spacing w:line="360" w:lineRule="auto"/>
      </w:pPr>
    </w:p>
    <w:p w14:paraId="00DCC110">
      <w:pPr>
        <w:spacing w:line="360" w:lineRule="auto"/>
      </w:pPr>
    </w:p>
    <w:p w14:paraId="1318F542">
      <w:pPr>
        <w:spacing w:line="360" w:lineRule="auto"/>
      </w:pPr>
    </w:p>
    <w:p w14:paraId="0D38000B">
      <w:pPr>
        <w:spacing w:line="360" w:lineRule="auto"/>
      </w:pPr>
    </w:p>
    <w:p w14:paraId="1F84B6D4">
      <w:pPr>
        <w:spacing w:line="360" w:lineRule="auto"/>
      </w:pPr>
    </w:p>
    <w:p w14:paraId="65EC5819">
      <w:pPr>
        <w:spacing w:line="360" w:lineRule="auto"/>
      </w:pPr>
    </w:p>
    <w:p w14:paraId="5336FEE7">
      <w:pPr>
        <w:spacing w:line="360" w:lineRule="auto"/>
      </w:pPr>
    </w:p>
    <w:p w14:paraId="6263114E">
      <w:pPr>
        <w:spacing w:line="360" w:lineRule="auto"/>
      </w:pPr>
    </w:p>
    <w:p w14:paraId="07FB126E"/>
    <w:p w14:paraId="7C7CE2C6">
      <w:pPr>
        <w:spacing w:line="360" w:lineRule="auto"/>
      </w:pPr>
    </w:p>
    <w:p w14:paraId="16EA4651">
      <w:pPr>
        <w:spacing w:line="360" w:lineRule="auto"/>
      </w:pPr>
    </w:p>
    <w:p w14:paraId="7762FD0D">
      <w:pPr>
        <w:spacing w:line="360" w:lineRule="auto"/>
      </w:pPr>
    </w:p>
    <w:p w14:paraId="34FC9465">
      <w:pPr>
        <w:spacing w:line="360" w:lineRule="auto"/>
      </w:pPr>
    </w:p>
    <w:p w14:paraId="0026BF5C">
      <w:pPr>
        <w:spacing w:line="360" w:lineRule="auto"/>
      </w:pPr>
    </w:p>
    <w:p w14:paraId="4F4CC71C">
      <w:pPr>
        <w:spacing w:line="360" w:lineRule="auto"/>
      </w:pPr>
    </w:p>
    <w:p w14:paraId="4FDE63F3">
      <w:pPr>
        <w:spacing w:line="360" w:lineRule="auto"/>
      </w:pPr>
    </w:p>
    <w:p w14:paraId="66117860"/>
    <w:p w14:paraId="79E28865">
      <w:pPr>
        <w:spacing w:line="360" w:lineRule="auto"/>
      </w:pPr>
    </w:p>
    <w:p w14:paraId="33C4EE03">
      <w:pPr>
        <w:spacing w:line="360" w:lineRule="auto"/>
      </w:pPr>
    </w:p>
    <w:p w14:paraId="20B9B2DD">
      <w:pPr>
        <w:spacing w:line="360" w:lineRule="auto"/>
      </w:pPr>
    </w:p>
    <w:p w14:paraId="5F11E978">
      <w:pPr>
        <w:spacing w:line="360" w:lineRule="auto"/>
      </w:pPr>
    </w:p>
    <w:p w14:paraId="6AD057AD">
      <w:pPr>
        <w:spacing w:line="360" w:lineRule="auto"/>
      </w:pPr>
    </w:p>
    <w:p w14:paraId="5E971B6E">
      <w:pPr>
        <w:spacing w:line="360" w:lineRule="auto"/>
      </w:pPr>
    </w:p>
    <w:p w14:paraId="0BA62929">
      <w:pPr>
        <w:spacing w:line="360" w:lineRule="auto"/>
      </w:pPr>
    </w:p>
    <w:p w14:paraId="435A1823">
      <w:pPr>
        <w:spacing w:line="360" w:lineRule="auto"/>
      </w:pPr>
    </w:p>
    <w:p w14:paraId="7C6CCB0F"/>
    <w:p w14:paraId="4053C57A">
      <w:pPr>
        <w:spacing w:line="360" w:lineRule="auto"/>
      </w:pPr>
    </w:p>
    <w:p w14:paraId="3EB8352E">
      <w:pPr>
        <w:spacing w:line="360" w:lineRule="auto"/>
      </w:pPr>
    </w:p>
    <w:p w14:paraId="339800DC">
      <w:pPr>
        <w:spacing w:line="360" w:lineRule="auto"/>
      </w:pPr>
    </w:p>
    <w:p w14:paraId="1959818C"/>
    <w:p w14:paraId="148AA3EE">
      <w:pPr>
        <w:spacing w:line="360" w:lineRule="auto"/>
      </w:pPr>
    </w:p>
    <w:p w14:paraId="283E2CF1">
      <w:pPr>
        <w:spacing w:line="360" w:lineRule="auto"/>
      </w:pPr>
    </w:p>
    <w:p w14:paraId="380EE3C3">
      <w:pPr>
        <w:spacing w:line="360" w:lineRule="auto"/>
      </w:pPr>
    </w:p>
    <w:p w14:paraId="4996C50F"/>
    <w:p w14:paraId="5A8926DF">
      <w:pPr>
        <w:spacing w:line="360" w:lineRule="auto"/>
      </w:pPr>
    </w:p>
    <w:p w14:paraId="29AD1232">
      <w:pPr>
        <w:spacing w:line="360" w:lineRule="auto"/>
      </w:pPr>
    </w:p>
    <w:p w14:paraId="72D7BE07">
      <w:pPr>
        <w:spacing w:line="360" w:lineRule="auto"/>
      </w:pPr>
    </w:p>
    <w:p w14:paraId="53090FFC"/>
    <w:p w14:paraId="3DA0A921">
      <w:pPr>
        <w:spacing w:line="360" w:lineRule="auto"/>
      </w:pPr>
    </w:p>
    <w:p w14:paraId="0008EB32">
      <w:pPr>
        <w:spacing w:line="360" w:lineRule="auto"/>
      </w:pPr>
    </w:p>
    <w:p w14:paraId="1A1A8328">
      <w:pPr>
        <w:spacing w:line="360" w:lineRule="auto"/>
      </w:pPr>
    </w:p>
    <w:p w14:paraId="23DB0722"/>
    <w:p w14:paraId="371CAF53">
      <w:pPr>
        <w:spacing w:line="360" w:lineRule="auto"/>
      </w:pPr>
    </w:p>
    <w:p w14:paraId="434B1028">
      <w:pPr>
        <w:spacing w:line="360" w:lineRule="auto"/>
      </w:pPr>
    </w:p>
    <w:p w14:paraId="09F84B36">
      <w:pPr>
        <w:spacing w:line="360" w:lineRule="auto"/>
      </w:pPr>
    </w:p>
    <w:p w14:paraId="784654E6"/>
    <w:p w14:paraId="7C050ADD">
      <w:pPr>
        <w:spacing w:line="360" w:lineRule="auto"/>
      </w:pPr>
    </w:p>
    <w:p w14:paraId="3F32DCF7">
      <w:pPr>
        <w:spacing w:line="360" w:lineRule="auto"/>
      </w:pPr>
    </w:p>
    <w:p w14:paraId="08146B87">
      <w:pPr>
        <w:spacing w:line="360" w:lineRule="auto"/>
      </w:pPr>
    </w:p>
    <w:p w14:paraId="4BF22071"/>
    <w:p w14:paraId="243F1E2B">
      <w:pPr>
        <w:spacing w:line="360" w:lineRule="auto"/>
      </w:pPr>
    </w:p>
    <w:p w14:paraId="4D31D4E4">
      <w:pPr>
        <w:spacing w:line="360" w:lineRule="auto"/>
      </w:pPr>
    </w:p>
    <w:p w14:paraId="62BACA3D">
      <w:pPr>
        <w:spacing w:line="360" w:lineRule="auto"/>
      </w:pPr>
    </w:p>
    <w:p w14:paraId="2DA8DC38">
      <w:pPr>
        <w:spacing w:line="360" w:lineRule="auto"/>
      </w:pPr>
    </w:p>
    <w:p w14:paraId="010D5329"/>
    <w:p w14:paraId="39B67A69">
      <w:pPr>
        <w:spacing w:line="360" w:lineRule="auto"/>
      </w:pPr>
    </w:p>
    <w:p w14:paraId="6D6A15A8">
      <w:pPr>
        <w:spacing w:line="360" w:lineRule="auto"/>
      </w:pPr>
    </w:p>
    <w:p w14:paraId="174E646F">
      <w:pPr>
        <w:spacing w:line="360" w:lineRule="auto"/>
      </w:pPr>
    </w:p>
    <w:p w14:paraId="1B523F0B">
      <w:pPr>
        <w:spacing w:line="360" w:lineRule="auto"/>
      </w:pPr>
    </w:p>
    <w:p w14:paraId="2EB9E508"/>
    <w:p w14:paraId="3A23C047">
      <w:pPr>
        <w:spacing w:line="360" w:lineRule="auto"/>
      </w:pPr>
    </w:p>
    <w:p w14:paraId="72B69AA4">
      <w:pPr>
        <w:spacing w:line="360" w:lineRule="auto"/>
      </w:pPr>
    </w:p>
    <w:p w14:paraId="14E99FD3">
      <w:pPr>
        <w:spacing w:line="360" w:lineRule="auto"/>
      </w:pPr>
    </w:p>
    <w:p w14:paraId="64AA2718">
      <w:pPr>
        <w:spacing w:line="360" w:lineRule="auto"/>
      </w:pPr>
    </w:p>
    <w:p w14:paraId="5D0BEB7B"/>
    <w:p w14:paraId="64D5ED1E">
      <w:pPr>
        <w:spacing w:line="360" w:lineRule="auto"/>
      </w:pPr>
    </w:p>
    <w:p w14:paraId="0C90E7E2">
      <w:pPr>
        <w:spacing w:line="360" w:lineRule="auto"/>
      </w:pPr>
    </w:p>
    <w:p w14:paraId="2C86D893">
      <w:pPr>
        <w:spacing w:line="360" w:lineRule="auto"/>
      </w:pPr>
    </w:p>
    <w:p w14:paraId="20EDADB0"/>
    <w:p w14:paraId="3541775F">
      <w:pPr>
        <w:spacing w:line="360" w:lineRule="auto"/>
      </w:pPr>
    </w:p>
    <w:p w14:paraId="181D50E7">
      <w:pPr>
        <w:spacing w:line="360" w:lineRule="auto"/>
      </w:pPr>
    </w:p>
    <w:p w14:paraId="42A43A66">
      <w:pPr>
        <w:spacing w:line="360" w:lineRule="auto"/>
      </w:pPr>
    </w:p>
    <w:p w14:paraId="0F4537F5"/>
    <w:p w14:paraId="1CAA80D3">
      <w:pPr>
        <w:spacing w:line="360" w:lineRule="auto"/>
      </w:pPr>
    </w:p>
    <w:p w14:paraId="69D27026">
      <w:pPr>
        <w:spacing w:line="360" w:lineRule="auto"/>
      </w:pPr>
    </w:p>
    <w:p w14:paraId="30C5ED6A">
      <w:pPr>
        <w:spacing w:line="360" w:lineRule="auto"/>
      </w:pPr>
    </w:p>
    <w:p w14:paraId="74B2D364"/>
    <w:p w14:paraId="50CC434C">
      <w:pPr>
        <w:spacing w:line="360" w:lineRule="auto"/>
      </w:pPr>
    </w:p>
    <w:p w14:paraId="7A9FCAEE">
      <w:pPr>
        <w:spacing w:line="360" w:lineRule="auto"/>
      </w:pPr>
    </w:p>
    <w:p w14:paraId="1A3DF69B">
      <w:pPr>
        <w:spacing w:line="360" w:lineRule="auto"/>
      </w:pPr>
    </w:p>
    <w:p w14:paraId="2A941EAF"/>
    <w:p w14:paraId="59022150">
      <w:pPr>
        <w:spacing w:line="360" w:lineRule="auto"/>
      </w:pPr>
    </w:p>
    <w:p w14:paraId="43F6E135">
      <w:pPr>
        <w:spacing w:line="360" w:lineRule="auto"/>
      </w:pPr>
    </w:p>
    <w:p w14:paraId="1F8E64D1">
      <w:pPr>
        <w:spacing w:line="360" w:lineRule="auto"/>
      </w:pPr>
    </w:p>
    <w:p w14:paraId="4F7DBF64"/>
    <w:p w14:paraId="237F1F00">
      <w:pPr>
        <w:spacing w:line="360" w:lineRule="auto"/>
      </w:pPr>
    </w:p>
    <w:p w14:paraId="4E4AC43F">
      <w:pPr>
        <w:spacing w:line="360" w:lineRule="auto"/>
      </w:pPr>
    </w:p>
    <w:p w14:paraId="62F8822B">
      <w:pPr>
        <w:spacing w:line="360" w:lineRule="auto"/>
      </w:pPr>
    </w:p>
    <w:p w14:paraId="1784C0EA"/>
    <w:p w14:paraId="00DDE6E9">
      <w:pPr>
        <w:spacing w:line="360" w:lineRule="auto"/>
      </w:pPr>
    </w:p>
    <w:p w14:paraId="069A625E">
      <w:pPr>
        <w:spacing w:line="360" w:lineRule="auto"/>
      </w:pPr>
    </w:p>
    <w:p w14:paraId="41031C2E">
      <w:pPr>
        <w:spacing w:line="360" w:lineRule="auto"/>
      </w:pPr>
    </w:p>
    <w:p w14:paraId="0506C607">
      <w:pPr>
        <w:spacing w:line="360" w:lineRule="auto"/>
      </w:pPr>
    </w:p>
    <w:p w14:paraId="72A69DA2">
      <w:pPr>
        <w:spacing w:line="360" w:lineRule="auto"/>
      </w:pPr>
    </w:p>
    <w:p w14:paraId="657E584F">
      <w:pPr>
        <w:spacing w:line="360" w:lineRule="auto"/>
      </w:pPr>
    </w:p>
    <w:p w14:paraId="43A84164">
      <w:pPr>
        <w:spacing w:line="360" w:lineRule="auto"/>
      </w:pPr>
    </w:p>
    <w:p w14:paraId="3D9B5876">
      <w:pPr>
        <w:spacing w:line="360" w:lineRule="auto"/>
      </w:pPr>
    </w:p>
    <w:p w14:paraId="160FF6B6"/>
    <w:p w14:paraId="19E7D64C">
      <w:pPr>
        <w:spacing w:line="360" w:lineRule="auto"/>
      </w:pPr>
    </w:p>
    <w:p w14:paraId="1DE4A8EA">
      <w:pPr>
        <w:spacing w:line="360" w:lineRule="auto"/>
      </w:pPr>
    </w:p>
    <w:p w14:paraId="1631BFEF">
      <w:pPr>
        <w:spacing w:line="360" w:lineRule="auto"/>
      </w:pPr>
    </w:p>
    <w:p w14:paraId="59B7709D">
      <w:pPr>
        <w:spacing w:line="360" w:lineRule="auto"/>
      </w:pPr>
    </w:p>
    <w:p w14:paraId="7BA136B2">
      <w:pPr>
        <w:spacing w:line="360" w:lineRule="auto"/>
      </w:pPr>
    </w:p>
    <w:p w14:paraId="57F453FE">
      <w:pPr>
        <w:spacing w:line="360" w:lineRule="auto"/>
      </w:pPr>
    </w:p>
    <w:p w14:paraId="016F7603">
      <w:pPr>
        <w:spacing w:line="360" w:lineRule="auto"/>
      </w:pPr>
    </w:p>
    <w:p w14:paraId="73C8A409">
      <w:pPr>
        <w:spacing w:line="360" w:lineRule="auto"/>
      </w:pPr>
    </w:p>
    <w:p w14:paraId="3BA49001">
      <w:pPr>
        <w:spacing w:line="360" w:lineRule="auto"/>
      </w:pPr>
    </w:p>
    <w:p w14:paraId="335FFA46">
      <w:pPr>
        <w:spacing w:line="360" w:lineRule="auto"/>
      </w:pPr>
    </w:p>
    <w:p w14:paraId="569BCDC9"/>
    <w:p w14:paraId="7F5DA2B7">
      <w:pPr>
        <w:spacing w:line="360" w:lineRule="auto"/>
      </w:pPr>
    </w:p>
    <w:p w14:paraId="54D04965">
      <w:pPr>
        <w:spacing w:line="360" w:lineRule="auto"/>
      </w:pPr>
    </w:p>
    <w:p w14:paraId="71448B4C">
      <w:pPr>
        <w:spacing w:line="360" w:lineRule="auto"/>
      </w:pPr>
    </w:p>
    <w:p w14:paraId="74CFCFDE">
      <w:pPr>
        <w:spacing w:line="360" w:lineRule="auto"/>
      </w:pPr>
    </w:p>
    <w:p w14:paraId="4482F73D">
      <w:pPr>
        <w:spacing w:line="360" w:lineRule="auto"/>
      </w:pPr>
    </w:p>
    <w:p w14:paraId="4CCB1F04">
      <w:pPr>
        <w:spacing w:line="360" w:lineRule="auto"/>
      </w:pPr>
    </w:p>
    <w:p w14:paraId="73F35B98">
      <w:pPr>
        <w:spacing w:line="360" w:lineRule="auto"/>
      </w:pPr>
    </w:p>
    <w:p w14:paraId="2C3D441D">
      <w:pPr>
        <w:spacing w:line="360" w:lineRule="auto"/>
      </w:pPr>
    </w:p>
    <w:p w14:paraId="476C9267">
      <w:pPr>
        <w:spacing w:line="360" w:lineRule="auto"/>
      </w:pPr>
    </w:p>
    <w:p w14:paraId="255C4654"/>
    <w:p w14:paraId="4D50A75D">
      <w:pPr>
        <w:spacing w:line="360" w:lineRule="auto"/>
      </w:pPr>
    </w:p>
    <w:p w14:paraId="29D4E986">
      <w:pPr>
        <w:spacing w:line="360" w:lineRule="auto"/>
      </w:pPr>
    </w:p>
    <w:p w14:paraId="530567D2">
      <w:pPr>
        <w:spacing w:line="360" w:lineRule="auto"/>
      </w:pPr>
    </w:p>
    <w:p w14:paraId="2BDC30E1">
      <w:pPr>
        <w:spacing w:line="360" w:lineRule="auto"/>
      </w:pPr>
    </w:p>
    <w:p w14:paraId="56656E1C">
      <w:pPr>
        <w:spacing w:line="360" w:lineRule="auto"/>
      </w:pPr>
    </w:p>
    <w:p w14:paraId="7018ADD3">
      <w:pPr>
        <w:spacing w:line="360" w:lineRule="auto"/>
      </w:pPr>
    </w:p>
    <w:p w14:paraId="1CC8AC91">
      <w:pPr>
        <w:spacing w:line="360" w:lineRule="auto"/>
      </w:pPr>
    </w:p>
    <w:p w14:paraId="084AC0DC">
      <w:pPr>
        <w:spacing w:line="360" w:lineRule="auto"/>
      </w:pPr>
    </w:p>
    <w:p w14:paraId="5C34E438">
      <w:pPr>
        <w:spacing w:line="360" w:lineRule="auto"/>
      </w:pPr>
    </w:p>
    <w:p w14:paraId="73E36535"/>
    <w:p w14:paraId="5AEE84A6">
      <w:pPr>
        <w:spacing w:line="360" w:lineRule="auto"/>
      </w:pPr>
    </w:p>
    <w:p w14:paraId="5C9E16F3">
      <w:pPr>
        <w:spacing w:line="360" w:lineRule="auto"/>
      </w:pPr>
    </w:p>
    <w:p w14:paraId="7A37CC57">
      <w:pPr>
        <w:spacing w:line="360" w:lineRule="auto"/>
      </w:pPr>
    </w:p>
    <w:p w14:paraId="400A7072">
      <w:pPr>
        <w:spacing w:line="360" w:lineRule="auto"/>
      </w:pPr>
    </w:p>
    <w:p w14:paraId="46E06D30">
      <w:pPr>
        <w:spacing w:line="360" w:lineRule="auto"/>
      </w:pPr>
    </w:p>
    <w:p w14:paraId="69BF550E">
      <w:pPr>
        <w:spacing w:line="360" w:lineRule="auto"/>
      </w:pPr>
    </w:p>
    <w:p w14:paraId="2A5BBD95">
      <w:pPr>
        <w:spacing w:line="360" w:lineRule="auto"/>
      </w:pPr>
    </w:p>
    <w:p w14:paraId="56715361">
      <w:pPr>
        <w:spacing w:line="360" w:lineRule="auto"/>
      </w:pPr>
    </w:p>
    <w:p w14:paraId="740DB5E4">
      <w:pPr>
        <w:spacing w:line="360" w:lineRule="auto"/>
      </w:pPr>
    </w:p>
    <w:p w14:paraId="18B3CA86"/>
    <w:p w14:paraId="233D09E2">
      <w:pPr>
        <w:spacing w:line="360" w:lineRule="auto"/>
      </w:pPr>
    </w:p>
    <w:p w14:paraId="31E12DA5">
      <w:pPr>
        <w:spacing w:line="360" w:lineRule="auto"/>
      </w:pPr>
    </w:p>
    <w:p w14:paraId="27241026">
      <w:pPr>
        <w:spacing w:line="360" w:lineRule="auto"/>
      </w:pPr>
    </w:p>
    <w:p w14:paraId="03C9CE26">
      <w:pPr>
        <w:spacing w:line="360" w:lineRule="auto"/>
      </w:pPr>
    </w:p>
    <w:p w14:paraId="5B965C92">
      <w:pPr>
        <w:spacing w:line="360" w:lineRule="auto"/>
      </w:pPr>
    </w:p>
    <w:p w14:paraId="1F31DB02">
      <w:pPr>
        <w:spacing w:line="360" w:lineRule="auto"/>
      </w:pPr>
    </w:p>
    <w:p w14:paraId="57DF8B15">
      <w:pPr>
        <w:spacing w:line="360" w:lineRule="auto"/>
      </w:pPr>
    </w:p>
    <w:p w14:paraId="795AD55E">
      <w:pPr>
        <w:spacing w:line="360" w:lineRule="auto"/>
      </w:pPr>
    </w:p>
    <w:p w14:paraId="68391CA3"/>
    <w:p w14:paraId="1BAA86C2">
      <w:pPr>
        <w:spacing w:line="360" w:lineRule="auto"/>
      </w:pPr>
    </w:p>
    <w:p w14:paraId="5551B0C1">
      <w:pPr>
        <w:spacing w:line="360" w:lineRule="auto"/>
      </w:pPr>
    </w:p>
    <w:p w14:paraId="75A9BB32">
      <w:pPr>
        <w:spacing w:line="360" w:lineRule="auto"/>
      </w:pPr>
    </w:p>
    <w:p w14:paraId="5476A30E"/>
    <w:p w14:paraId="06F14002">
      <w:pPr>
        <w:spacing w:line="360" w:lineRule="auto"/>
      </w:pPr>
    </w:p>
    <w:p w14:paraId="023DF248">
      <w:pPr>
        <w:spacing w:line="360" w:lineRule="auto"/>
      </w:pPr>
    </w:p>
    <w:p w14:paraId="74AED002">
      <w:pPr>
        <w:spacing w:line="360" w:lineRule="auto"/>
      </w:pPr>
    </w:p>
    <w:p w14:paraId="6B7BEC36"/>
    <w:p w14:paraId="14BA67AC">
      <w:pPr>
        <w:spacing w:line="360" w:lineRule="auto"/>
      </w:pPr>
    </w:p>
    <w:p w14:paraId="0145056B">
      <w:pPr>
        <w:spacing w:line="360" w:lineRule="auto"/>
      </w:pPr>
    </w:p>
    <w:p w14:paraId="6C3BD5A3">
      <w:pPr>
        <w:spacing w:line="360" w:lineRule="auto"/>
      </w:pPr>
    </w:p>
    <w:p w14:paraId="208F5B24"/>
    <w:p w14:paraId="3FCC81DC">
      <w:pPr>
        <w:spacing w:line="360" w:lineRule="auto"/>
      </w:pPr>
    </w:p>
    <w:p w14:paraId="4FE4354B">
      <w:pPr>
        <w:spacing w:line="360" w:lineRule="auto"/>
      </w:pPr>
    </w:p>
    <w:p w14:paraId="0B3186CF">
      <w:pPr>
        <w:spacing w:line="360" w:lineRule="auto"/>
      </w:pPr>
    </w:p>
    <w:p w14:paraId="1B3924CA">
      <w:pPr>
        <w:spacing w:line="360" w:lineRule="auto"/>
      </w:pPr>
    </w:p>
    <w:p w14:paraId="4D7B24B3">
      <w:pPr>
        <w:spacing w:line="360" w:lineRule="auto"/>
      </w:pPr>
    </w:p>
    <w:p w14:paraId="004531B3">
      <w:pPr>
        <w:spacing w:line="360" w:lineRule="auto"/>
      </w:pPr>
    </w:p>
    <w:p w14:paraId="3644A16F">
      <w:pPr>
        <w:spacing w:line="360" w:lineRule="auto"/>
      </w:pPr>
    </w:p>
    <w:p w14:paraId="08EBFC02">
      <w:pPr>
        <w:spacing w:line="360" w:lineRule="auto"/>
      </w:pPr>
    </w:p>
    <w:p w14:paraId="68306300">
      <w:pPr>
        <w:spacing w:line="360" w:lineRule="auto"/>
      </w:pPr>
    </w:p>
    <w:p w14:paraId="37E0A82C">
      <w:pPr>
        <w:spacing w:line="360" w:lineRule="auto"/>
      </w:pPr>
    </w:p>
    <w:p w14:paraId="7905DB56">
      <w:pPr>
        <w:spacing w:line="360" w:lineRule="auto"/>
      </w:pPr>
    </w:p>
    <w:p w14:paraId="65D3E32D"/>
    <w:p w14:paraId="62911BDE">
      <w:pPr>
        <w:spacing w:line="360" w:lineRule="auto"/>
      </w:pPr>
    </w:p>
    <w:p w14:paraId="0160E4D7">
      <w:pPr>
        <w:spacing w:line="360" w:lineRule="auto"/>
      </w:pPr>
    </w:p>
    <w:p w14:paraId="70AA5363">
      <w:pPr>
        <w:spacing w:line="360" w:lineRule="auto"/>
      </w:pPr>
    </w:p>
    <w:p w14:paraId="5B080CE3">
      <w:pPr>
        <w:spacing w:line="360" w:lineRule="auto"/>
      </w:pPr>
    </w:p>
    <w:p w14:paraId="4B9ECE92">
      <w:pPr>
        <w:spacing w:line="360" w:lineRule="auto"/>
      </w:pPr>
    </w:p>
    <w:p w14:paraId="78FEBFEC">
      <w:pPr>
        <w:spacing w:line="360" w:lineRule="auto"/>
      </w:pPr>
    </w:p>
    <w:p w14:paraId="3EC8E08E">
      <w:pPr>
        <w:spacing w:line="360" w:lineRule="auto"/>
      </w:pPr>
    </w:p>
    <w:p w14:paraId="7CDD5586">
      <w:pPr>
        <w:spacing w:line="360" w:lineRule="auto"/>
      </w:pPr>
    </w:p>
    <w:p w14:paraId="3D8DEBAA">
      <w:pPr>
        <w:spacing w:line="360" w:lineRule="auto"/>
      </w:pPr>
    </w:p>
    <w:p w14:paraId="2BA88A2C">
      <w:pPr>
        <w:spacing w:line="360" w:lineRule="auto"/>
      </w:pPr>
    </w:p>
    <w:p w14:paraId="02B22349">
      <w:pPr>
        <w:spacing w:line="360" w:lineRule="auto"/>
      </w:pPr>
    </w:p>
    <w:p w14:paraId="2C1D7C60"/>
    <w:p w14:paraId="0829F9A7">
      <w:pPr>
        <w:spacing w:line="360" w:lineRule="auto"/>
      </w:pPr>
    </w:p>
    <w:p w14:paraId="6DA7F9DB">
      <w:pPr>
        <w:spacing w:line="360" w:lineRule="auto"/>
      </w:pPr>
    </w:p>
    <w:p w14:paraId="36082663">
      <w:pPr>
        <w:spacing w:line="360" w:lineRule="auto"/>
      </w:pPr>
    </w:p>
    <w:p w14:paraId="17DE920C">
      <w:pPr>
        <w:spacing w:line="360" w:lineRule="auto"/>
      </w:pPr>
    </w:p>
    <w:p w14:paraId="3564207F">
      <w:pPr>
        <w:spacing w:line="360" w:lineRule="auto"/>
      </w:pPr>
    </w:p>
    <w:p w14:paraId="7E89E48E">
      <w:pPr>
        <w:spacing w:line="360" w:lineRule="auto"/>
      </w:pPr>
    </w:p>
    <w:p w14:paraId="42C7A7B5">
      <w:pPr>
        <w:spacing w:line="360" w:lineRule="auto"/>
      </w:pPr>
    </w:p>
    <w:p w14:paraId="2E314C38">
      <w:pPr>
        <w:spacing w:line="360" w:lineRule="auto"/>
      </w:pPr>
    </w:p>
    <w:p w14:paraId="09B290CD">
      <w:pPr>
        <w:spacing w:line="360" w:lineRule="auto"/>
      </w:pPr>
    </w:p>
    <w:p w14:paraId="3626BB62">
      <w:pPr>
        <w:spacing w:line="360" w:lineRule="auto"/>
      </w:pPr>
    </w:p>
    <w:p w14:paraId="0B1A24AA">
      <w:pPr>
        <w:spacing w:line="360" w:lineRule="auto"/>
      </w:pPr>
    </w:p>
    <w:p w14:paraId="7F308C3B">
      <w:pPr>
        <w:spacing w:line="360" w:lineRule="auto"/>
      </w:pPr>
    </w:p>
    <w:p w14:paraId="75B52DA3">
      <w:pPr>
        <w:spacing w:line="360" w:lineRule="auto"/>
      </w:pPr>
    </w:p>
    <w:p w14:paraId="550A763B"/>
    <w:p w14:paraId="19EB66CA">
      <w:pPr>
        <w:spacing w:line="360" w:lineRule="auto"/>
      </w:pPr>
    </w:p>
    <w:p w14:paraId="598FEDAB">
      <w:pPr>
        <w:spacing w:line="360" w:lineRule="auto"/>
      </w:pPr>
    </w:p>
    <w:p w14:paraId="7145EBE5">
      <w:pPr>
        <w:spacing w:line="360" w:lineRule="auto"/>
      </w:pPr>
    </w:p>
    <w:p w14:paraId="0BB5F5A0"/>
    <w:p w14:paraId="42D7AC1D">
      <w:pPr>
        <w:spacing w:line="360" w:lineRule="auto"/>
      </w:pPr>
    </w:p>
    <w:p w14:paraId="26857C43">
      <w:pPr>
        <w:spacing w:line="360" w:lineRule="auto"/>
      </w:pPr>
    </w:p>
    <w:p w14:paraId="5A172ACB">
      <w:pPr>
        <w:spacing w:line="360" w:lineRule="auto"/>
      </w:pPr>
    </w:p>
    <w:p w14:paraId="0A7EE9F9"/>
    <w:p w14:paraId="4B0F31A1">
      <w:pPr>
        <w:spacing w:line="360" w:lineRule="auto"/>
      </w:pPr>
    </w:p>
    <w:p w14:paraId="0BCEF2B4">
      <w:pPr>
        <w:spacing w:line="360" w:lineRule="auto"/>
      </w:pPr>
    </w:p>
    <w:p w14:paraId="3F7CF6F1">
      <w:pPr>
        <w:spacing w:line="360" w:lineRule="auto"/>
      </w:pPr>
    </w:p>
    <w:p w14:paraId="2A066434"/>
    <w:p w14:paraId="2A87E7B8">
      <w:pPr>
        <w:spacing w:line="360" w:lineRule="auto"/>
      </w:pPr>
    </w:p>
    <w:p w14:paraId="4D8848EE">
      <w:pPr>
        <w:spacing w:line="360" w:lineRule="auto"/>
      </w:pPr>
    </w:p>
    <w:p w14:paraId="307BC699">
      <w:pPr>
        <w:spacing w:line="360" w:lineRule="auto"/>
      </w:pPr>
    </w:p>
    <w:p w14:paraId="54622F38"/>
    <w:p w14:paraId="2B6B82BA">
      <w:pPr>
        <w:spacing w:line="360" w:lineRule="auto"/>
      </w:pPr>
    </w:p>
    <w:p w14:paraId="37139917">
      <w:pPr>
        <w:spacing w:line="360" w:lineRule="auto"/>
      </w:pPr>
    </w:p>
    <w:p w14:paraId="0CD11A04">
      <w:pPr>
        <w:spacing w:line="360" w:lineRule="auto"/>
      </w:pPr>
    </w:p>
    <w:p w14:paraId="39B97927">
      <w:pPr>
        <w:spacing w:line="360" w:lineRule="auto"/>
      </w:pPr>
    </w:p>
    <w:p w14:paraId="7389B773">
      <w:pPr>
        <w:spacing w:line="360" w:lineRule="auto"/>
      </w:pPr>
    </w:p>
    <w:p w14:paraId="189A5102">
      <w:pPr>
        <w:spacing w:line="360" w:lineRule="auto"/>
      </w:pPr>
    </w:p>
    <w:p w14:paraId="05B9E46D">
      <w:pPr>
        <w:spacing w:line="360" w:lineRule="auto"/>
      </w:pPr>
    </w:p>
    <w:p w14:paraId="39C607C9">
      <w:pPr>
        <w:spacing w:line="360" w:lineRule="auto"/>
      </w:pPr>
    </w:p>
    <w:p w14:paraId="40CB2B6A"/>
    <w:p w14:paraId="69C6A264">
      <w:pPr>
        <w:spacing w:line="360" w:lineRule="auto"/>
      </w:pPr>
    </w:p>
    <w:p w14:paraId="70D6C9BA">
      <w:pPr>
        <w:spacing w:line="360" w:lineRule="auto"/>
      </w:pPr>
    </w:p>
    <w:p w14:paraId="52624443">
      <w:pPr>
        <w:spacing w:line="360" w:lineRule="auto"/>
      </w:pPr>
    </w:p>
    <w:p w14:paraId="01C045D8">
      <w:pPr>
        <w:spacing w:line="360" w:lineRule="auto"/>
      </w:pPr>
    </w:p>
    <w:p w14:paraId="7746CE13">
      <w:pPr>
        <w:spacing w:line="360" w:lineRule="auto"/>
      </w:pPr>
    </w:p>
    <w:p w14:paraId="6D5F0FE4">
      <w:pPr>
        <w:spacing w:line="360" w:lineRule="auto"/>
      </w:pPr>
    </w:p>
    <w:p w14:paraId="2FD15257">
      <w:pPr>
        <w:spacing w:line="360" w:lineRule="auto"/>
      </w:pPr>
    </w:p>
    <w:p w14:paraId="2713659C">
      <w:pPr>
        <w:spacing w:line="360" w:lineRule="auto"/>
      </w:pPr>
    </w:p>
    <w:p w14:paraId="05AE004D"/>
    <w:p w14:paraId="7B940ED1">
      <w:pPr>
        <w:spacing w:line="360" w:lineRule="auto"/>
      </w:pPr>
    </w:p>
    <w:p w14:paraId="1F19F3B4">
      <w:pPr>
        <w:spacing w:line="360" w:lineRule="auto"/>
      </w:pPr>
    </w:p>
    <w:p w14:paraId="126175B0">
      <w:pPr>
        <w:spacing w:line="360" w:lineRule="auto"/>
      </w:pPr>
    </w:p>
    <w:p w14:paraId="24595AED">
      <w:pPr>
        <w:spacing w:line="360" w:lineRule="auto"/>
      </w:pPr>
    </w:p>
    <w:p w14:paraId="06C5451B">
      <w:pPr>
        <w:spacing w:line="360" w:lineRule="auto"/>
      </w:pPr>
    </w:p>
    <w:p w14:paraId="627B3185">
      <w:pPr>
        <w:spacing w:line="360" w:lineRule="auto"/>
      </w:pPr>
    </w:p>
    <w:p w14:paraId="3952B6B2">
      <w:pPr>
        <w:spacing w:line="360" w:lineRule="auto"/>
      </w:pPr>
    </w:p>
    <w:p w14:paraId="5E791C46">
      <w:pPr>
        <w:spacing w:line="360" w:lineRule="auto"/>
      </w:pPr>
    </w:p>
    <w:p w14:paraId="519E9611"/>
    <w:p w14:paraId="599830E1">
      <w:pPr>
        <w:spacing w:line="360" w:lineRule="auto"/>
      </w:pPr>
    </w:p>
    <w:p w14:paraId="1998BF3F">
      <w:pPr>
        <w:spacing w:line="360" w:lineRule="auto"/>
      </w:pPr>
    </w:p>
    <w:p w14:paraId="059402CF">
      <w:pPr>
        <w:spacing w:line="360" w:lineRule="auto"/>
      </w:pPr>
    </w:p>
    <w:p w14:paraId="6F09F34E"/>
    <w:p w14:paraId="7804EB96">
      <w:pPr>
        <w:spacing w:line="360" w:lineRule="auto"/>
      </w:pPr>
    </w:p>
    <w:p w14:paraId="4E226548">
      <w:pPr>
        <w:spacing w:line="360" w:lineRule="auto"/>
      </w:pPr>
    </w:p>
    <w:p w14:paraId="1E6DBF1B">
      <w:pPr>
        <w:spacing w:line="360" w:lineRule="auto"/>
      </w:pPr>
    </w:p>
    <w:p w14:paraId="3501E332"/>
    <w:p w14:paraId="68ECF3E8">
      <w:pPr>
        <w:spacing w:line="360" w:lineRule="auto"/>
      </w:pPr>
    </w:p>
    <w:p w14:paraId="0B531D05">
      <w:pPr>
        <w:spacing w:line="360" w:lineRule="auto"/>
      </w:pPr>
    </w:p>
    <w:p w14:paraId="637EEA2D">
      <w:pPr>
        <w:spacing w:line="360" w:lineRule="auto"/>
      </w:pPr>
    </w:p>
    <w:p w14:paraId="5F2744BB"/>
    <w:p w14:paraId="306B2D3D">
      <w:pPr>
        <w:spacing w:line="360" w:lineRule="auto"/>
      </w:pPr>
    </w:p>
    <w:p w14:paraId="6078D9B0">
      <w:pPr>
        <w:spacing w:line="360" w:lineRule="auto"/>
      </w:pPr>
    </w:p>
    <w:p w14:paraId="4057E833">
      <w:pPr>
        <w:spacing w:line="360" w:lineRule="auto"/>
      </w:pPr>
    </w:p>
    <w:p w14:paraId="3812E4E7">
      <w:pPr>
        <w:spacing w:line="360" w:lineRule="auto"/>
      </w:pPr>
    </w:p>
    <w:p w14:paraId="16658697">
      <w:pPr>
        <w:spacing w:line="360" w:lineRule="auto"/>
      </w:pPr>
    </w:p>
    <w:p w14:paraId="1A79D4FD">
      <w:pPr>
        <w:spacing w:line="360" w:lineRule="auto"/>
      </w:pPr>
    </w:p>
    <w:p w14:paraId="7469886E">
      <w:pPr>
        <w:spacing w:line="360" w:lineRule="auto"/>
      </w:pPr>
    </w:p>
    <w:p w14:paraId="371EEA64">
      <w:pPr>
        <w:spacing w:line="360" w:lineRule="auto"/>
      </w:pPr>
    </w:p>
    <w:p w14:paraId="38BBEF5B">
      <w:pPr>
        <w:spacing w:line="360" w:lineRule="auto"/>
      </w:pPr>
    </w:p>
    <w:p w14:paraId="40C4537E">
      <w:pPr>
        <w:spacing w:line="360" w:lineRule="auto"/>
      </w:pPr>
    </w:p>
    <w:p w14:paraId="0AB6AE74"/>
    <w:p w14:paraId="48734A81">
      <w:pPr>
        <w:spacing w:line="360" w:lineRule="auto"/>
      </w:pPr>
    </w:p>
    <w:p w14:paraId="18B4CC6F">
      <w:pPr>
        <w:spacing w:line="360" w:lineRule="auto"/>
      </w:pPr>
    </w:p>
    <w:p w14:paraId="788F2383">
      <w:pPr>
        <w:spacing w:line="360" w:lineRule="auto"/>
      </w:pPr>
    </w:p>
    <w:p w14:paraId="791F682B">
      <w:pPr>
        <w:spacing w:line="360" w:lineRule="auto"/>
      </w:pPr>
    </w:p>
    <w:p w14:paraId="1F39E637">
      <w:pPr>
        <w:spacing w:line="360" w:lineRule="auto"/>
      </w:pPr>
    </w:p>
    <w:p w14:paraId="62808B94">
      <w:pPr>
        <w:spacing w:line="360" w:lineRule="auto"/>
      </w:pPr>
    </w:p>
    <w:p w14:paraId="7D651AC5">
      <w:pPr>
        <w:spacing w:line="360" w:lineRule="auto"/>
      </w:pPr>
    </w:p>
    <w:p w14:paraId="7431983D">
      <w:pPr>
        <w:spacing w:line="360" w:lineRule="auto"/>
      </w:pPr>
    </w:p>
    <w:p w14:paraId="0D8BFC00">
      <w:pPr>
        <w:spacing w:line="360" w:lineRule="auto"/>
      </w:pPr>
    </w:p>
    <w:p w14:paraId="0CDC8154">
      <w:pPr>
        <w:spacing w:line="360" w:lineRule="auto"/>
      </w:pPr>
    </w:p>
    <w:p w14:paraId="1D9CF570"/>
    <w:p w14:paraId="2B18CCD0">
      <w:pPr>
        <w:spacing w:line="360" w:lineRule="auto"/>
      </w:pPr>
    </w:p>
    <w:p w14:paraId="6A4439BC">
      <w:pPr>
        <w:spacing w:line="360" w:lineRule="auto"/>
      </w:pPr>
    </w:p>
    <w:p w14:paraId="3D4F0E6D">
      <w:pPr>
        <w:spacing w:line="360" w:lineRule="auto"/>
      </w:pPr>
    </w:p>
    <w:p w14:paraId="3315C25A">
      <w:pPr>
        <w:spacing w:line="360" w:lineRule="auto"/>
      </w:pPr>
    </w:p>
    <w:p w14:paraId="6BDE62C2">
      <w:pPr>
        <w:spacing w:line="360" w:lineRule="auto"/>
      </w:pPr>
    </w:p>
    <w:p w14:paraId="130993F0">
      <w:pPr>
        <w:spacing w:line="360" w:lineRule="auto"/>
      </w:pPr>
    </w:p>
    <w:p w14:paraId="2EB1F549">
      <w:pPr>
        <w:spacing w:line="360" w:lineRule="auto"/>
      </w:pPr>
    </w:p>
    <w:p w14:paraId="1D2F8C97">
      <w:pPr>
        <w:spacing w:line="360" w:lineRule="auto"/>
      </w:pPr>
    </w:p>
    <w:p w14:paraId="0C8A6604">
      <w:pPr>
        <w:spacing w:line="360" w:lineRule="auto"/>
      </w:pPr>
    </w:p>
    <w:p w14:paraId="630A303B">
      <w:pPr>
        <w:spacing w:line="360" w:lineRule="auto"/>
      </w:pPr>
    </w:p>
    <w:p w14:paraId="444D59FC"/>
    <w:p w14:paraId="56ADEC83">
      <w:pPr>
        <w:spacing w:line="360" w:lineRule="auto"/>
      </w:pPr>
    </w:p>
    <w:p w14:paraId="094AEC86">
      <w:pPr>
        <w:spacing w:line="360" w:lineRule="auto"/>
      </w:pPr>
    </w:p>
    <w:p w14:paraId="5154A53D">
      <w:pPr>
        <w:spacing w:line="360" w:lineRule="auto"/>
      </w:pPr>
    </w:p>
    <w:p w14:paraId="4B855E2F">
      <w:pPr>
        <w:spacing w:line="360" w:lineRule="auto"/>
      </w:pPr>
    </w:p>
    <w:p w14:paraId="338CBD86">
      <w:pPr>
        <w:spacing w:line="360" w:lineRule="auto"/>
      </w:pPr>
    </w:p>
    <w:p w14:paraId="2C5899A6">
      <w:pPr>
        <w:spacing w:line="360" w:lineRule="auto"/>
      </w:pPr>
    </w:p>
    <w:p w14:paraId="5DC578D1">
      <w:pPr>
        <w:spacing w:line="360" w:lineRule="auto"/>
      </w:pPr>
    </w:p>
    <w:p w14:paraId="11B1CCAF">
      <w:pPr>
        <w:spacing w:line="360" w:lineRule="auto"/>
      </w:pPr>
    </w:p>
    <w:p w14:paraId="7C7E1EC9">
      <w:pPr>
        <w:spacing w:line="360" w:lineRule="auto"/>
      </w:pPr>
    </w:p>
    <w:p w14:paraId="421B1CB7">
      <w:pPr>
        <w:spacing w:line="360" w:lineRule="auto"/>
      </w:pPr>
    </w:p>
    <w:p w14:paraId="7A842D7D"/>
    <w:p w14:paraId="16903CF9">
      <w:pPr>
        <w:spacing w:line="360" w:lineRule="auto"/>
      </w:pPr>
    </w:p>
    <w:p w14:paraId="6E3E19F6">
      <w:pPr>
        <w:spacing w:line="360" w:lineRule="auto"/>
      </w:pPr>
    </w:p>
    <w:p w14:paraId="025E50D8">
      <w:pPr>
        <w:spacing w:line="360" w:lineRule="auto"/>
      </w:pPr>
    </w:p>
    <w:p w14:paraId="453CC145"/>
    <w:p w14:paraId="7B7F0359">
      <w:pPr>
        <w:spacing w:line="360" w:lineRule="auto"/>
      </w:pPr>
    </w:p>
    <w:p w14:paraId="34DBB906">
      <w:pPr>
        <w:spacing w:line="360" w:lineRule="auto"/>
      </w:pPr>
    </w:p>
    <w:p w14:paraId="5A96BFF6">
      <w:pPr>
        <w:spacing w:line="360" w:lineRule="auto"/>
      </w:pPr>
    </w:p>
    <w:p w14:paraId="154CB1BA"/>
    <w:p w14:paraId="6F616151">
      <w:pPr>
        <w:spacing w:line="360" w:lineRule="auto"/>
      </w:pPr>
    </w:p>
    <w:p w14:paraId="53B386A1">
      <w:pPr>
        <w:spacing w:line="360" w:lineRule="auto"/>
      </w:pPr>
    </w:p>
    <w:p w14:paraId="2C172B39">
      <w:pPr>
        <w:spacing w:line="360" w:lineRule="auto"/>
      </w:pPr>
    </w:p>
    <w:p w14:paraId="2F736A73"/>
    <w:p w14:paraId="236DEF03">
      <w:pPr>
        <w:spacing w:line="360" w:lineRule="auto"/>
      </w:pPr>
    </w:p>
    <w:p w14:paraId="7F1D3C24">
      <w:pPr>
        <w:spacing w:line="360" w:lineRule="auto"/>
      </w:pPr>
    </w:p>
    <w:p w14:paraId="6D037882">
      <w:pPr>
        <w:spacing w:line="360" w:lineRule="auto"/>
      </w:pPr>
    </w:p>
    <w:p w14:paraId="6ADE97F1">
      <w:pPr>
        <w:spacing w:line="360" w:lineRule="auto"/>
      </w:pPr>
    </w:p>
    <w:p w14:paraId="24867F47">
      <w:pPr>
        <w:spacing w:line="360" w:lineRule="auto"/>
      </w:pPr>
    </w:p>
    <w:p w14:paraId="2234C582">
      <w:pPr>
        <w:spacing w:line="360" w:lineRule="auto"/>
      </w:pPr>
    </w:p>
    <w:p w14:paraId="576A0A1D">
      <w:pPr>
        <w:spacing w:line="360" w:lineRule="auto"/>
      </w:pPr>
    </w:p>
    <w:p w14:paraId="5B770E3F">
      <w:pPr>
        <w:spacing w:line="360" w:lineRule="auto"/>
      </w:pPr>
    </w:p>
    <w:p w14:paraId="23F9344E">
      <w:pPr>
        <w:spacing w:line="360" w:lineRule="auto"/>
      </w:pPr>
    </w:p>
    <w:p w14:paraId="6EDDE780"/>
    <w:p w14:paraId="2362CF63">
      <w:pPr>
        <w:spacing w:line="360" w:lineRule="auto"/>
      </w:pPr>
    </w:p>
    <w:p w14:paraId="100F64EB">
      <w:pPr>
        <w:spacing w:line="360" w:lineRule="auto"/>
      </w:pPr>
    </w:p>
    <w:p w14:paraId="3EA3D3EA">
      <w:pPr>
        <w:spacing w:line="360" w:lineRule="auto"/>
      </w:pPr>
    </w:p>
    <w:p w14:paraId="66BA7106">
      <w:pPr>
        <w:spacing w:line="360" w:lineRule="auto"/>
      </w:pPr>
    </w:p>
    <w:p w14:paraId="38F6FB31">
      <w:pPr>
        <w:spacing w:line="360" w:lineRule="auto"/>
      </w:pPr>
    </w:p>
    <w:p w14:paraId="71F31D9C">
      <w:pPr>
        <w:spacing w:line="360" w:lineRule="auto"/>
      </w:pPr>
    </w:p>
    <w:p w14:paraId="4212FBFC">
      <w:pPr>
        <w:spacing w:line="360" w:lineRule="auto"/>
      </w:pPr>
    </w:p>
    <w:p w14:paraId="1BDA285C">
      <w:pPr>
        <w:spacing w:line="360" w:lineRule="auto"/>
      </w:pPr>
    </w:p>
    <w:p w14:paraId="5FC978F7">
      <w:pPr>
        <w:spacing w:line="360" w:lineRule="auto"/>
      </w:pPr>
    </w:p>
    <w:p w14:paraId="19A06625"/>
    <w:p w14:paraId="358E4AE2">
      <w:pPr>
        <w:spacing w:line="360" w:lineRule="auto"/>
      </w:pPr>
    </w:p>
    <w:p w14:paraId="3CBEB84B">
      <w:pPr>
        <w:spacing w:line="360" w:lineRule="auto"/>
      </w:pPr>
    </w:p>
    <w:p w14:paraId="27DCB337">
      <w:pPr>
        <w:spacing w:line="360" w:lineRule="auto"/>
      </w:pPr>
    </w:p>
    <w:p w14:paraId="76AB3BCF">
      <w:pPr>
        <w:spacing w:line="360" w:lineRule="auto"/>
      </w:pPr>
    </w:p>
    <w:p w14:paraId="28492308">
      <w:pPr>
        <w:spacing w:line="360" w:lineRule="auto"/>
      </w:pPr>
    </w:p>
    <w:p w14:paraId="64451E05">
      <w:pPr>
        <w:spacing w:line="360" w:lineRule="auto"/>
      </w:pPr>
    </w:p>
    <w:p w14:paraId="42D4B6CE">
      <w:pPr>
        <w:spacing w:line="360" w:lineRule="auto"/>
      </w:pPr>
    </w:p>
    <w:p w14:paraId="7C631ED8">
      <w:pPr>
        <w:spacing w:line="360" w:lineRule="auto"/>
      </w:pPr>
    </w:p>
    <w:p w14:paraId="7CE2BE47">
      <w:pPr>
        <w:spacing w:line="360" w:lineRule="auto"/>
      </w:pPr>
    </w:p>
    <w:p w14:paraId="63F45F18"/>
    <w:p w14:paraId="344C50C7">
      <w:pPr>
        <w:spacing w:line="360" w:lineRule="auto"/>
      </w:pPr>
    </w:p>
    <w:p w14:paraId="7FD52643">
      <w:pPr>
        <w:spacing w:line="360" w:lineRule="auto"/>
      </w:pPr>
    </w:p>
    <w:p w14:paraId="3D726F54">
      <w:pPr>
        <w:spacing w:line="360" w:lineRule="auto"/>
      </w:pPr>
    </w:p>
    <w:p w14:paraId="4B7E5E5F">
      <w:pPr>
        <w:spacing w:line="360" w:lineRule="auto"/>
      </w:pPr>
    </w:p>
    <w:p w14:paraId="59636769">
      <w:pPr>
        <w:spacing w:line="360" w:lineRule="auto"/>
      </w:pPr>
    </w:p>
    <w:p w14:paraId="7F42346F">
      <w:pPr>
        <w:spacing w:line="360" w:lineRule="auto"/>
      </w:pPr>
    </w:p>
    <w:p w14:paraId="72D8B881">
      <w:pPr>
        <w:spacing w:line="360" w:lineRule="auto"/>
      </w:pPr>
    </w:p>
    <w:p w14:paraId="085F455B">
      <w:pPr>
        <w:spacing w:line="360" w:lineRule="auto"/>
      </w:pPr>
    </w:p>
    <w:p w14:paraId="4B7DA298">
      <w:pPr>
        <w:spacing w:line="360" w:lineRule="auto"/>
      </w:pPr>
    </w:p>
    <w:p w14:paraId="43FB10C5"/>
    <w:p w14:paraId="36118016">
      <w:pPr>
        <w:spacing w:line="360" w:lineRule="auto"/>
      </w:pPr>
    </w:p>
    <w:p w14:paraId="7492DA42">
      <w:pPr>
        <w:spacing w:line="360" w:lineRule="auto"/>
      </w:pPr>
    </w:p>
    <w:p w14:paraId="68E69ABC">
      <w:pPr>
        <w:spacing w:line="360" w:lineRule="auto"/>
      </w:pPr>
    </w:p>
    <w:p w14:paraId="698D7E70"/>
    <w:p w14:paraId="5F413582">
      <w:pPr>
        <w:spacing w:line="360" w:lineRule="auto"/>
      </w:pPr>
    </w:p>
    <w:p w14:paraId="09C42040">
      <w:pPr>
        <w:spacing w:line="360" w:lineRule="auto"/>
      </w:pPr>
    </w:p>
    <w:p w14:paraId="7FA95FB3">
      <w:pPr>
        <w:spacing w:line="360" w:lineRule="auto"/>
      </w:pPr>
    </w:p>
    <w:p w14:paraId="0CE5E2AE"/>
    <w:p w14:paraId="16C17092">
      <w:pPr>
        <w:spacing w:line="360" w:lineRule="auto"/>
      </w:pPr>
    </w:p>
    <w:p w14:paraId="5657A553">
      <w:pPr>
        <w:spacing w:line="360" w:lineRule="auto"/>
      </w:pPr>
    </w:p>
    <w:p w14:paraId="1E8BD10F">
      <w:pPr>
        <w:spacing w:line="360" w:lineRule="auto"/>
      </w:pPr>
    </w:p>
    <w:p w14:paraId="52870FEB"/>
    <w:p w14:paraId="7FA55751">
      <w:pPr>
        <w:spacing w:line="360" w:lineRule="auto"/>
      </w:pPr>
    </w:p>
    <w:p w14:paraId="75F8AF32">
      <w:pPr>
        <w:spacing w:line="360" w:lineRule="auto"/>
      </w:pPr>
    </w:p>
    <w:p w14:paraId="4E1CF18A">
      <w:pPr>
        <w:spacing w:line="360" w:lineRule="auto"/>
      </w:pPr>
    </w:p>
    <w:p w14:paraId="341763F9">
      <w:pPr>
        <w:spacing w:line="360" w:lineRule="auto"/>
      </w:pPr>
    </w:p>
    <w:p w14:paraId="2BFA8D2F">
      <w:pPr>
        <w:spacing w:line="360" w:lineRule="auto"/>
      </w:pPr>
    </w:p>
    <w:p w14:paraId="24453476">
      <w:pPr>
        <w:spacing w:line="360" w:lineRule="auto"/>
      </w:pPr>
    </w:p>
    <w:p w14:paraId="09E1224C">
      <w:pPr>
        <w:spacing w:line="360" w:lineRule="auto"/>
      </w:pPr>
    </w:p>
    <w:p w14:paraId="24E6CA42">
      <w:pPr>
        <w:spacing w:line="360" w:lineRule="auto"/>
      </w:pPr>
    </w:p>
    <w:p w14:paraId="5C107236">
      <w:pPr>
        <w:spacing w:line="360" w:lineRule="auto"/>
      </w:pPr>
    </w:p>
    <w:p w14:paraId="39EB9575"/>
    <w:p w14:paraId="6BFD2381">
      <w:pPr>
        <w:spacing w:line="360" w:lineRule="auto"/>
      </w:pPr>
    </w:p>
    <w:p w14:paraId="7C3779F2">
      <w:pPr>
        <w:spacing w:line="360" w:lineRule="auto"/>
      </w:pPr>
    </w:p>
    <w:p w14:paraId="43C78573">
      <w:pPr>
        <w:spacing w:line="360" w:lineRule="auto"/>
      </w:pPr>
    </w:p>
    <w:p w14:paraId="173C4D17">
      <w:pPr>
        <w:spacing w:line="360" w:lineRule="auto"/>
      </w:pPr>
    </w:p>
    <w:p w14:paraId="312A8016">
      <w:pPr>
        <w:spacing w:line="360" w:lineRule="auto"/>
      </w:pPr>
    </w:p>
    <w:p w14:paraId="1B92CAAA">
      <w:pPr>
        <w:spacing w:line="360" w:lineRule="auto"/>
      </w:pPr>
    </w:p>
    <w:p w14:paraId="41F51923">
      <w:pPr>
        <w:spacing w:line="360" w:lineRule="auto"/>
      </w:pPr>
    </w:p>
    <w:p w14:paraId="75421F44">
      <w:pPr>
        <w:spacing w:line="360" w:lineRule="auto"/>
      </w:pPr>
    </w:p>
    <w:p w14:paraId="058EA209">
      <w:pPr>
        <w:spacing w:line="360" w:lineRule="auto"/>
      </w:pPr>
    </w:p>
    <w:p w14:paraId="5435CC1D"/>
    <w:p w14:paraId="6C55A79D">
      <w:pPr>
        <w:spacing w:line="360" w:lineRule="auto"/>
      </w:pPr>
    </w:p>
    <w:p w14:paraId="013AC4F4">
      <w:pPr>
        <w:spacing w:line="360" w:lineRule="auto"/>
      </w:pPr>
    </w:p>
    <w:p w14:paraId="3B24FE53">
      <w:pPr>
        <w:spacing w:line="360" w:lineRule="auto"/>
      </w:pPr>
    </w:p>
    <w:p w14:paraId="5EB2A3BE">
      <w:pPr>
        <w:spacing w:line="360" w:lineRule="auto"/>
      </w:pPr>
    </w:p>
    <w:p w14:paraId="550D94FD">
      <w:pPr>
        <w:spacing w:line="360" w:lineRule="auto"/>
      </w:pPr>
    </w:p>
    <w:p w14:paraId="540FB3B0">
      <w:pPr>
        <w:spacing w:line="360" w:lineRule="auto"/>
      </w:pPr>
    </w:p>
    <w:p w14:paraId="3ABA7DD8">
      <w:pPr>
        <w:spacing w:line="360" w:lineRule="auto"/>
      </w:pPr>
    </w:p>
    <w:p w14:paraId="3A232F0C">
      <w:pPr>
        <w:spacing w:line="360" w:lineRule="auto"/>
      </w:pPr>
    </w:p>
    <w:p w14:paraId="6727DB7D">
      <w:pPr>
        <w:spacing w:line="360" w:lineRule="auto"/>
      </w:pPr>
    </w:p>
    <w:p w14:paraId="0604AB6F"/>
    <w:p w14:paraId="44E7C9D7">
      <w:pPr>
        <w:spacing w:line="360" w:lineRule="auto"/>
      </w:pPr>
    </w:p>
    <w:p w14:paraId="48CFD796">
      <w:pPr>
        <w:spacing w:line="360" w:lineRule="auto"/>
      </w:pPr>
    </w:p>
    <w:p w14:paraId="1C52D96A">
      <w:pPr>
        <w:spacing w:line="360" w:lineRule="auto"/>
      </w:pPr>
    </w:p>
    <w:p w14:paraId="19BD1750">
      <w:pPr>
        <w:spacing w:line="360" w:lineRule="auto"/>
      </w:pPr>
    </w:p>
    <w:p w14:paraId="4F7F6209"/>
    <w:p w14:paraId="1A7B0184">
      <w:pPr>
        <w:spacing w:line="360" w:lineRule="auto"/>
      </w:pPr>
    </w:p>
    <w:p w14:paraId="745068F4">
      <w:pPr>
        <w:spacing w:line="360" w:lineRule="auto"/>
      </w:pPr>
    </w:p>
    <w:p w14:paraId="66AF1B92">
      <w:pPr>
        <w:spacing w:line="360" w:lineRule="auto"/>
      </w:pPr>
    </w:p>
    <w:p w14:paraId="06B43083"/>
    <w:p w14:paraId="1F45F568">
      <w:pPr>
        <w:spacing w:line="360" w:lineRule="auto"/>
      </w:pPr>
    </w:p>
    <w:p w14:paraId="68B21653">
      <w:pPr>
        <w:spacing w:line="360" w:lineRule="auto"/>
      </w:pPr>
    </w:p>
    <w:p w14:paraId="1279B415">
      <w:pPr>
        <w:spacing w:line="360" w:lineRule="auto"/>
      </w:pPr>
    </w:p>
    <w:p w14:paraId="74BBA106"/>
    <w:p w14:paraId="4C2378AE">
      <w:pPr>
        <w:spacing w:line="360" w:lineRule="auto"/>
      </w:pPr>
    </w:p>
    <w:p w14:paraId="0BA75EAA">
      <w:pPr>
        <w:spacing w:line="360" w:lineRule="auto"/>
      </w:pPr>
    </w:p>
    <w:p w14:paraId="3BEC9B62">
      <w:pPr>
        <w:spacing w:line="360" w:lineRule="auto"/>
      </w:pPr>
    </w:p>
    <w:p w14:paraId="369F6FFD"/>
    <w:p w14:paraId="467C346B">
      <w:pPr>
        <w:spacing w:line="360" w:lineRule="auto"/>
      </w:pPr>
    </w:p>
    <w:p w14:paraId="2D1DB11C">
      <w:pPr>
        <w:spacing w:line="360" w:lineRule="auto"/>
      </w:pPr>
    </w:p>
    <w:p w14:paraId="2DFC776E">
      <w:pPr>
        <w:spacing w:line="360" w:lineRule="auto"/>
      </w:pPr>
    </w:p>
    <w:p w14:paraId="7A48386F"/>
    <w:p w14:paraId="04429CC3">
      <w:pPr>
        <w:spacing w:line="360" w:lineRule="auto"/>
      </w:pPr>
    </w:p>
    <w:p w14:paraId="4A53192C">
      <w:pPr>
        <w:spacing w:line="360" w:lineRule="auto"/>
      </w:pPr>
    </w:p>
    <w:p w14:paraId="16335654">
      <w:pPr>
        <w:spacing w:line="360" w:lineRule="auto"/>
      </w:pPr>
    </w:p>
    <w:p w14:paraId="529C33A6"/>
    <w:p w14:paraId="5C952CF7">
      <w:pPr>
        <w:spacing w:line="360" w:lineRule="auto"/>
      </w:pPr>
    </w:p>
    <w:p w14:paraId="3E5CFDCE">
      <w:pPr>
        <w:spacing w:line="360" w:lineRule="auto"/>
      </w:pPr>
    </w:p>
    <w:p w14:paraId="5AF05B17">
      <w:pPr>
        <w:spacing w:line="360" w:lineRule="auto"/>
      </w:pPr>
    </w:p>
    <w:p w14:paraId="2F71D29C"/>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Noto Serif HK"/>
    <w:panose1 w:val="00000000000000000000"/>
    <w:charset w:val="80"/>
    <w:family w:val="roman"/>
    <w:pitch w:val="default"/>
    <w:sig w:usb0="00000000" w:usb1="00000000" w:usb2="00000010" w:usb3="00000000" w:csb0="00020000" w:csb1="00000000"/>
  </w:font>
  <w:font w:name="Noto Serif HK">
    <w:panose1 w:val="02020200000000000000"/>
    <w:charset w:val="88"/>
    <w:family w:val="auto"/>
    <w:pitch w:val="default"/>
    <w:sig w:usb0="20000083" w:usb1="2ADF3C10" w:usb2="00000016" w:usb3="00000000" w:csb0="60120107"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E34628E"/>
    <w:rsid w:val="49D974C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8382</Words>
  <Characters>8613</Characters>
  <Lines>0</Lines>
  <Paragraphs>0</Paragraphs>
  <TotalTime>10</TotalTime>
  <ScaleCrop>false</ScaleCrop>
  <LinksUpToDate>false</LinksUpToDate>
  <CharactersWithSpaces>8920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青瓷投资吴佳伲</cp:lastModifiedBy>
  <dcterms:modified xsi:type="dcterms:W3CDTF">2025-11-20T01:38:40Z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eyJoZGlkIjoiMWE1ZGQxZGFhYmQzZWIyYjc4MjBmNjFlZTRmYzZkNDAiLCJ1c2VySWQiOiIyNjYxMjYzOTMifQ==</vt:lpwstr>
  </property>
  <property fmtid="{D5CDD505-2E9C-101B-9397-08002B2CF9AE}" pid="3" name="KSOProductBuildVer">
    <vt:lpwstr>2052-12.1.0.23542</vt:lpwstr>
  </property>
  <property fmtid="{D5CDD505-2E9C-101B-9397-08002B2CF9AE}" pid="4" name="ICV">
    <vt:lpwstr>6E73F69252F24A5486EA8CCCED85C117_12</vt:lpwstr>
  </property>
</Properties>
</file>